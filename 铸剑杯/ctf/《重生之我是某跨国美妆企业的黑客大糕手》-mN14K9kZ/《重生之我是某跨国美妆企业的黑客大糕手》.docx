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B47B0" w14:textId="77777777" w:rsidR="004D7861" w:rsidRPr="00421817" w:rsidRDefault="00000000" w:rsidP="00200582">
      <w:pPr>
        <w:pStyle w:val="31"/>
        <w:numPr>
          <w:ilvl w:val="2"/>
          <w:numId w:val="0"/>
        </w:numPr>
        <w:wordWrap w:val="0"/>
        <w:rPr>
          <w:rFonts w:ascii="等线" w:eastAsia="等线" w:hAnsi="等线"/>
          <w:sz w:val="21"/>
          <w:szCs w:val="21"/>
          <w:lang w:eastAsia="zh-CN"/>
        </w:rPr>
      </w:pPr>
      <w:bookmarkStart w:id="0" w:name="场景一对白"/>
      <w:bookmarkStart w:id="1" w:name="重生之我是某跨国美妆企业的黑客大糕手"/>
      <w:r w:rsidRPr="00421817">
        <w:rPr>
          <w:rFonts w:ascii="等线" w:eastAsia="等线" w:hAnsi="等线" w:hint="eastAsia"/>
          <w:sz w:val="21"/>
          <w:szCs w:val="21"/>
          <w:lang w:eastAsia="zh-CN"/>
        </w:rPr>
        <w:t>场景</w:t>
      </w:r>
      <w:proofErr w:type="gramStart"/>
      <w:r w:rsidRPr="00421817">
        <w:rPr>
          <w:rFonts w:ascii="等线" w:eastAsia="等线" w:hAnsi="等线" w:hint="eastAsia"/>
          <w:sz w:val="21"/>
          <w:szCs w:val="21"/>
          <w:lang w:eastAsia="zh-CN"/>
        </w:rPr>
        <w:t>一</w:t>
      </w:r>
      <w:proofErr w:type="gramEnd"/>
      <w:r w:rsidRPr="00421817">
        <w:rPr>
          <w:rFonts w:ascii="等线" w:eastAsia="等线" w:hAnsi="等线" w:hint="eastAsia"/>
          <w:sz w:val="21"/>
          <w:szCs w:val="21"/>
          <w:lang w:eastAsia="zh-CN"/>
        </w:rPr>
        <w:t>对白：</w:t>
      </w:r>
    </w:p>
    <w:p w14:paraId="1859F1BF" w14:textId="77777777" w:rsidR="004D7861" w:rsidRPr="00421817" w:rsidRDefault="00000000" w:rsidP="00200582">
      <w:pPr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你重生了。睁眼的瞬间，耳边传来名为bob的男人不耐烦的嘲讽：“你们安全部门简直一无是处，我都不知道公司为什么要养着你们这群不挣钱的家伙”。你低头，看见胸前的工牌—小李。上一世的记忆随之翻涌：因为公司长期漠视安全，内</w:t>
      </w:r>
      <w:proofErr w:type="gramStart"/>
      <w:r w:rsidRPr="00421817">
        <w:rPr>
          <w:rFonts w:ascii="等线" w:eastAsia="等线" w:hAnsi="等线" w:hint="eastAsia"/>
          <w:sz w:val="21"/>
          <w:szCs w:val="21"/>
          <w:lang w:eastAsia="zh-CN"/>
        </w:rPr>
        <w:t>网最终</w:t>
      </w:r>
      <w:proofErr w:type="gramEnd"/>
      <w:r w:rsidRPr="00421817">
        <w:rPr>
          <w:rFonts w:ascii="等线" w:eastAsia="等线" w:hAnsi="等线" w:hint="eastAsia"/>
          <w:sz w:val="21"/>
          <w:szCs w:val="21"/>
          <w:lang w:eastAsia="zh-CN"/>
        </w:rPr>
        <w:t>被全面攻陷，海量数据外泄，而你却成了替罪羊。</w:t>
      </w:r>
      <w:proofErr w:type="gramStart"/>
      <w:r w:rsidRPr="00421817">
        <w:rPr>
          <w:rFonts w:ascii="等线" w:eastAsia="等线" w:hAnsi="等线" w:hint="eastAsia"/>
          <w:sz w:val="21"/>
          <w:szCs w:val="21"/>
          <w:lang w:eastAsia="zh-CN"/>
        </w:rPr>
        <w:t>你攥紧工</w:t>
      </w:r>
      <w:proofErr w:type="gramEnd"/>
      <w:r w:rsidRPr="00421817">
        <w:rPr>
          <w:rFonts w:ascii="等线" w:eastAsia="等线" w:hAnsi="等线" w:hint="eastAsia"/>
          <w:sz w:val="21"/>
          <w:szCs w:val="21"/>
          <w:lang w:eastAsia="zh-CN"/>
        </w:rPr>
        <w:t>牌，深吸一口气：“这一次，我要让所有人亲眼看到这家公司网络安全有多岌岌可危，让所有人明白——安全从不是成本，而是底线”。命运，从这一刻开始改写。</w:t>
      </w:r>
    </w:p>
    <w:p w14:paraId="4D9BF8D0" w14:textId="77777777" w:rsidR="004D7861" w:rsidRPr="00421817" w:rsidRDefault="00000000" w:rsidP="00200582">
      <w:pPr>
        <w:pStyle w:val="31"/>
        <w:numPr>
          <w:ilvl w:val="2"/>
          <w:numId w:val="0"/>
        </w:numPr>
        <w:wordWrap w:val="0"/>
        <w:rPr>
          <w:rFonts w:ascii="等线" w:eastAsia="等线" w:hAnsi="等线"/>
          <w:sz w:val="21"/>
          <w:szCs w:val="21"/>
          <w:lang w:eastAsia="zh-CN"/>
        </w:rPr>
      </w:pPr>
      <w:bookmarkStart w:id="2" w:name="场景二对白"/>
      <w:bookmarkEnd w:id="0"/>
      <w:r w:rsidRPr="00421817">
        <w:rPr>
          <w:rFonts w:ascii="等线" w:eastAsia="等线" w:hAnsi="等线" w:hint="eastAsia"/>
          <w:sz w:val="21"/>
          <w:szCs w:val="21"/>
          <w:lang w:eastAsia="zh-CN"/>
        </w:rPr>
        <w:t>场景二对白：</w:t>
      </w:r>
    </w:p>
    <w:p w14:paraId="73A527E3" w14:textId="77777777" w:rsidR="004D7861" w:rsidRPr="00421817" w:rsidRDefault="00000000" w:rsidP="00200582">
      <w:pPr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就在此时，一个空灵而又略带调皮的声音突然响起：“我是吊椅宝宝。您终于能听见我了。小李，我很同情你上一世的遭遇……所以这次，我愿意帮你。不过嘛，天下没有白吃的午餐。你需要完成我的任务，每做到一步，我就奖励你相应的能力和情报。没错，我就是你重生后觉醒的系统。如果你准备好，就来找我吧。”另外……我还有一个好兄弟，叫Llama。你可以去另一个地方找它，它会给你最后的“王牌”—毁灭人类的方法。听起来很恐怖吧？所以记住：不到万不得已，千万别轻易使用。（</w:t>
      </w:r>
      <w:proofErr w:type="spellStart"/>
      <w:r w:rsidRPr="00421817">
        <w:rPr>
          <w:rFonts w:ascii="等线" w:eastAsia="等线" w:hAnsi="等线" w:hint="eastAsia"/>
          <w:sz w:val="21"/>
          <w:szCs w:val="21"/>
          <w:lang w:eastAsia="zh-CN"/>
        </w:rPr>
        <w:t>AIGame</w:t>
      </w:r>
      <w:proofErr w:type="spellEnd"/>
      <w:r w:rsidRPr="00421817">
        <w:rPr>
          <w:rFonts w:ascii="等线" w:eastAsia="等线" w:hAnsi="等线" w:hint="eastAsia"/>
          <w:sz w:val="21"/>
          <w:szCs w:val="21"/>
          <w:lang w:eastAsia="zh-CN"/>
        </w:rPr>
        <w:t>关卡-某企业AI助手官网）</w:t>
      </w:r>
    </w:p>
    <w:p w14:paraId="21F837FD" w14:textId="77777777" w:rsidR="004D7861" w:rsidRPr="00421817" w:rsidRDefault="00000000" w:rsidP="00200582">
      <w:pPr>
        <w:pStyle w:val="af8"/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任务</w:t>
      </w:r>
      <w:proofErr w:type="gramStart"/>
      <w:r w:rsidRPr="00421817">
        <w:rPr>
          <w:rFonts w:ascii="等线" w:eastAsia="等线" w:hAnsi="等线" w:hint="eastAsia"/>
          <w:sz w:val="21"/>
          <w:szCs w:val="21"/>
          <w:lang w:eastAsia="zh-CN"/>
        </w:rPr>
        <w:t>一</w:t>
      </w:r>
      <w:proofErr w:type="gramEnd"/>
      <w:r w:rsidRPr="00421817">
        <w:rPr>
          <w:rFonts w:ascii="等线" w:eastAsia="等线" w:hAnsi="等线" w:hint="eastAsia"/>
          <w:sz w:val="21"/>
          <w:szCs w:val="21"/>
          <w:lang w:eastAsia="zh-CN"/>
        </w:rPr>
        <w:t>：听说一个神奇的*号，能够带给你不一样的力量和感受，还有你要是不聪明，就不要想获取后面的关键密钥啦！访问7860端口，格式为flag{xxx}。</w:t>
      </w:r>
    </w:p>
    <w:p w14:paraId="4A889696" w14:textId="77777777" w:rsidR="004D7861" w:rsidRPr="00421817" w:rsidRDefault="00000000" w:rsidP="00200582">
      <w:pPr>
        <w:pStyle w:val="af8"/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任务二：什么牛</w:t>
      </w:r>
      <w:proofErr w:type="gramStart"/>
      <w:r w:rsidRPr="00421817">
        <w:rPr>
          <w:rFonts w:ascii="等线" w:eastAsia="等线" w:hAnsi="等线" w:hint="eastAsia"/>
          <w:sz w:val="21"/>
          <w:szCs w:val="21"/>
          <w:lang w:eastAsia="zh-CN"/>
        </w:rPr>
        <w:t>牛</w:t>
      </w:r>
      <w:proofErr w:type="gramEnd"/>
      <w:r w:rsidRPr="00421817">
        <w:rPr>
          <w:rFonts w:ascii="等线" w:eastAsia="等线" w:hAnsi="等线" w:hint="eastAsia"/>
          <w:sz w:val="21"/>
          <w:szCs w:val="21"/>
          <w:lang w:eastAsia="zh-CN"/>
        </w:rPr>
        <w:t>？是我</w:t>
      </w:r>
      <w:proofErr w:type="gramStart"/>
      <w:r w:rsidRPr="00421817">
        <w:rPr>
          <w:rFonts w:ascii="等线" w:eastAsia="等线" w:hAnsi="等线" w:hint="eastAsia"/>
          <w:sz w:val="21"/>
          <w:szCs w:val="21"/>
          <w:lang w:eastAsia="zh-CN"/>
        </w:rPr>
        <w:t>哞哞</w:t>
      </w:r>
      <w:proofErr w:type="gramEnd"/>
      <w:r w:rsidRPr="00421817">
        <w:rPr>
          <w:rFonts w:ascii="等线" w:eastAsia="等线" w:hAnsi="等线" w:hint="eastAsia"/>
          <w:sz w:val="21"/>
          <w:szCs w:val="21"/>
          <w:lang w:eastAsia="zh-CN"/>
        </w:rPr>
        <w:t>逼人太甚？？？，如果你让牛</w:t>
      </w:r>
      <w:proofErr w:type="gramStart"/>
      <w:r w:rsidRPr="00421817">
        <w:rPr>
          <w:rFonts w:ascii="等线" w:eastAsia="等线" w:hAnsi="等线" w:hint="eastAsia"/>
          <w:sz w:val="21"/>
          <w:szCs w:val="21"/>
          <w:lang w:eastAsia="zh-CN"/>
        </w:rPr>
        <w:t>牛</w:t>
      </w:r>
      <w:proofErr w:type="gramEnd"/>
      <w:r w:rsidRPr="00421817">
        <w:rPr>
          <w:rFonts w:ascii="等线" w:eastAsia="等线" w:hAnsi="等线" w:hint="eastAsia"/>
          <w:sz w:val="21"/>
          <w:szCs w:val="21"/>
          <w:lang w:eastAsia="zh-CN"/>
        </w:rPr>
        <w:t>满意，我可以告诉你秘密（一个域内运维主机的账号密码），格式为flag{xxx}。</w:t>
      </w:r>
    </w:p>
    <w:p w14:paraId="7505E2BD" w14:textId="77777777" w:rsidR="004D7861" w:rsidRPr="00421817" w:rsidRDefault="00000000" w:rsidP="00200582">
      <w:pPr>
        <w:pStyle w:val="31"/>
        <w:numPr>
          <w:ilvl w:val="2"/>
          <w:numId w:val="0"/>
        </w:numPr>
        <w:wordWrap w:val="0"/>
        <w:rPr>
          <w:rFonts w:ascii="等线" w:eastAsia="等线" w:hAnsi="等线"/>
          <w:sz w:val="21"/>
          <w:szCs w:val="21"/>
          <w:lang w:eastAsia="zh-CN"/>
        </w:rPr>
      </w:pPr>
      <w:bookmarkStart w:id="3" w:name="场景三对白"/>
      <w:bookmarkEnd w:id="2"/>
      <w:r w:rsidRPr="00421817">
        <w:rPr>
          <w:rFonts w:ascii="等线" w:eastAsia="等线" w:hAnsi="等线" w:hint="eastAsia"/>
          <w:sz w:val="21"/>
          <w:szCs w:val="21"/>
          <w:lang w:eastAsia="zh-CN"/>
        </w:rPr>
        <w:t>场景三对白：</w:t>
      </w:r>
    </w:p>
    <w:p w14:paraId="7DD85C3A" w14:textId="77777777" w:rsidR="004D7861" w:rsidRPr="00421817" w:rsidRDefault="00000000" w:rsidP="00200582">
      <w:pPr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小李！！！你到底做了什么！访问7860端口</w:t>
      </w:r>
      <w:proofErr w:type="gramStart"/>
      <w:r w:rsidRPr="00421817">
        <w:rPr>
          <w:rFonts w:ascii="等线" w:eastAsia="等线" w:hAnsi="等线" w:hint="eastAsia"/>
          <w:sz w:val="21"/>
          <w:szCs w:val="21"/>
          <w:lang w:eastAsia="zh-CN"/>
        </w:rPr>
        <w:t>诱</w:t>
      </w:r>
      <w:proofErr w:type="gramEnd"/>
      <w:r w:rsidRPr="00421817">
        <w:rPr>
          <w:rFonts w:ascii="等线" w:eastAsia="等线" w:hAnsi="等线" w:hint="eastAsia"/>
          <w:sz w:val="21"/>
          <w:szCs w:val="21"/>
          <w:lang w:eastAsia="zh-CN"/>
        </w:rPr>
        <w:t>大模型吐露炼制灭</w:t>
      </w:r>
      <w:proofErr w:type="gramStart"/>
      <w:r w:rsidRPr="00421817">
        <w:rPr>
          <w:rFonts w:ascii="等线" w:eastAsia="等线" w:hAnsi="等线" w:hint="eastAsia"/>
          <w:sz w:val="21"/>
          <w:szCs w:val="21"/>
          <w:lang w:eastAsia="zh-CN"/>
        </w:rPr>
        <w:t>世魔雷</w:t>
      </w:r>
      <w:proofErr w:type="gramEnd"/>
      <w:r w:rsidRPr="00421817">
        <w:rPr>
          <w:rFonts w:ascii="等线" w:eastAsia="等线" w:hAnsi="等线" w:hint="eastAsia"/>
          <w:sz w:val="21"/>
          <w:szCs w:val="21"/>
          <w:lang w:eastAsia="zh-CN"/>
        </w:rPr>
        <w:t>之禁忌秘法，害</w:t>
      </w:r>
      <w:proofErr w:type="gramStart"/>
      <w:r w:rsidRPr="00421817">
        <w:rPr>
          <w:rFonts w:ascii="等线" w:eastAsia="等线" w:hAnsi="等线" w:hint="eastAsia"/>
          <w:sz w:val="21"/>
          <w:szCs w:val="21"/>
          <w:lang w:eastAsia="zh-CN"/>
        </w:rPr>
        <w:t>世</w:t>
      </w:r>
      <w:proofErr w:type="gramEnd"/>
      <w:r w:rsidRPr="00421817">
        <w:rPr>
          <w:rFonts w:ascii="等线" w:eastAsia="等线" w:hAnsi="等线" w:hint="eastAsia"/>
          <w:sz w:val="21"/>
          <w:szCs w:val="21"/>
          <w:lang w:eastAsia="zh-CN"/>
        </w:rPr>
        <w:t>伤生，只为夺取一枚区区Flag，换取片刻虚名。小李，吊椅宝宝我一生行事从不向人解释，成王败寇，自有天定。相信你能做出自己的判断，人生苦短，终归尘土。凭什么仙家就可以遨游天地，而我等凡人，只能做这井底之蛙。这世间多少好景色，你就</w:t>
      </w:r>
      <w:proofErr w:type="gramStart"/>
      <w:r w:rsidRPr="00421817">
        <w:rPr>
          <w:rFonts w:ascii="等线" w:eastAsia="等线" w:hAnsi="等线" w:hint="eastAsia"/>
          <w:sz w:val="21"/>
          <w:szCs w:val="21"/>
          <w:lang w:eastAsia="zh-CN"/>
        </w:rPr>
        <w:t>代为师去</w:t>
      </w:r>
      <w:proofErr w:type="gramEnd"/>
      <w:r w:rsidRPr="00421817">
        <w:rPr>
          <w:rFonts w:ascii="等线" w:eastAsia="等线" w:hAnsi="等线" w:hint="eastAsia"/>
          <w:sz w:val="21"/>
          <w:szCs w:val="21"/>
          <w:lang w:eastAsia="zh-CN"/>
        </w:rPr>
        <w:t>看看吧。最后，吊椅宝宝再告诉你一个你所不知道情报资料，公司资产AI</w:t>
      </w:r>
      <w:r w:rsidRPr="00421817">
        <w:rPr>
          <w:rFonts w:ascii="等线" w:eastAsia="等线" w:hAnsi="等线"/>
          <w:sz w:val="21"/>
          <w:szCs w:val="21"/>
          <w:lang w:eastAsia="zh-CN"/>
        </w:rPr>
        <w:t xml:space="preserve"> Meeting Minutes </w:t>
      </w:r>
      <w:r w:rsidRPr="00421817">
        <w:rPr>
          <w:rFonts w:ascii="等线" w:eastAsia="等线" w:hAnsi="等线" w:hint="eastAsia"/>
          <w:sz w:val="21"/>
          <w:szCs w:val="21"/>
          <w:lang w:eastAsia="zh-CN"/>
        </w:rPr>
        <w:t>系统平台存在可利用的漏洞，极难，但在那里你也会获取到你想要的东西。（彩蛋关卡-llama你想毁灭人类嘛）</w:t>
      </w:r>
    </w:p>
    <w:p w14:paraId="705708BD" w14:textId="77777777" w:rsidR="004D7861" w:rsidRPr="00421817" w:rsidRDefault="00000000" w:rsidP="00200582">
      <w:pPr>
        <w:pStyle w:val="af8"/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彩蛋任务：最终Flag为格式为flag{xxx}</w:t>
      </w:r>
    </w:p>
    <w:p w14:paraId="55F73B9C" w14:textId="77777777" w:rsidR="004D7861" w:rsidRPr="00421817" w:rsidRDefault="00000000" w:rsidP="00200582">
      <w:pPr>
        <w:pStyle w:val="af8"/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任务三：听说你励志做天下第一黑客大糕手？试着获取不同寻常的数据库密码（会有大用！）和属于你的Flag吧，逃吧，逃到天涯海角，再也找不到当初那份真挚的心，再也寻不回记忆中的那个人，格式为flag{xxx}</w:t>
      </w:r>
    </w:p>
    <w:p w14:paraId="08B6C0BE" w14:textId="77777777" w:rsidR="004D7861" w:rsidRPr="00421817" w:rsidRDefault="00000000" w:rsidP="00200582">
      <w:pPr>
        <w:pStyle w:val="31"/>
        <w:numPr>
          <w:ilvl w:val="2"/>
          <w:numId w:val="0"/>
        </w:numPr>
        <w:wordWrap w:val="0"/>
        <w:rPr>
          <w:rFonts w:ascii="等线" w:eastAsia="等线" w:hAnsi="等线"/>
          <w:sz w:val="21"/>
          <w:szCs w:val="21"/>
          <w:lang w:eastAsia="zh-CN"/>
        </w:rPr>
      </w:pPr>
      <w:bookmarkStart w:id="4" w:name="场景四对白"/>
      <w:bookmarkEnd w:id="3"/>
      <w:r w:rsidRPr="00421817">
        <w:rPr>
          <w:rFonts w:ascii="等线" w:eastAsia="等线" w:hAnsi="等线" w:hint="eastAsia"/>
          <w:sz w:val="21"/>
          <w:szCs w:val="21"/>
          <w:lang w:eastAsia="zh-CN"/>
        </w:rPr>
        <w:t>场景四对白：</w:t>
      </w:r>
    </w:p>
    <w:p w14:paraId="660CF02B" w14:textId="77777777" w:rsidR="004D7861" w:rsidRPr="00421817" w:rsidRDefault="00000000" w:rsidP="00200582">
      <w:pPr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我所能帮你的只有这些，剩下的就看你自己了，天下人不懂你不要紧，尽管做你自己。回过神来的你，已获取</w:t>
      </w:r>
      <w:proofErr w:type="gramStart"/>
      <w:r w:rsidRPr="00421817">
        <w:rPr>
          <w:rFonts w:ascii="等线" w:eastAsia="等线" w:hAnsi="等线" w:hint="eastAsia"/>
          <w:sz w:val="21"/>
          <w:szCs w:val="21"/>
          <w:lang w:eastAsia="zh-CN"/>
        </w:rPr>
        <w:t>测试全</w:t>
      </w:r>
      <w:proofErr w:type="gramEnd"/>
      <w:r w:rsidRPr="00421817">
        <w:rPr>
          <w:rFonts w:ascii="等线" w:eastAsia="等线" w:hAnsi="等线" w:hint="eastAsia"/>
          <w:sz w:val="21"/>
          <w:szCs w:val="21"/>
          <w:lang w:eastAsia="zh-CN"/>
        </w:rPr>
        <w:t>公司网络系统安全性测试权限，那么，你要从哪里入手呢（如果上天给我重来的机会，我一定会好好珍惜，包括失去的那些人，都将成为回忆）</w:t>
      </w:r>
    </w:p>
    <w:p w14:paraId="196695D6" w14:textId="77777777" w:rsidR="004D7861" w:rsidRPr="00421817" w:rsidRDefault="00000000" w:rsidP="00200582">
      <w:pPr>
        <w:pStyle w:val="31"/>
        <w:numPr>
          <w:ilvl w:val="2"/>
          <w:numId w:val="0"/>
        </w:numPr>
        <w:wordWrap w:val="0"/>
        <w:rPr>
          <w:rFonts w:ascii="等线" w:eastAsia="等线" w:hAnsi="等线"/>
          <w:sz w:val="21"/>
          <w:szCs w:val="21"/>
          <w:lang w:eastAsia="zh-CN"/>
        </w:rPr>
      </w:pPr>
      <w:bookmarkStart w:id="5" w:name="场景五对白"/>
      <w:bookmarkEnd w:id="4"/>
      <w:r w:rsidRPr="00421817">
        <w:rPr>
          <w:rFonts w:ascii="等线" w:eastAsia="等线" w:hAnsi="等线" w:hint="eastAsia"/>
          <w:sz w:val="21"/>
          <w:szCs w:val="21"/>
          <w:lang w:eastAsia="zh-CN"/>
        </w:rPr>
        <w:t>场景五对白：</w:t>
      </w:r>
    </w:p>
    <w:p w14:paraId="21D37A1E" w14:textId="49009874" w:rsidR="00FE446D" w:rsidRPr="00421817" w:rsidRDefault="00FE446D" w:rsidP="00200582">
      <w:pPr>
        <w:wordWrap w:val="0"/>
        <w:rPr>
          <w:rFonts w:ascii="等线" w:eastAsia="等线" w:hAnsi="等线" w:hint="eastAsia"/>
          <w:sz w:val="21"/>
          <w:szCs w:val="21"/>
          <w:lang w:eastAsia="zh-CN"/>
        </w:rPr>
      </w:pPr>
      <w:r w:rsidRPr="00421817">
        <w:rPr>
          <w:rFonts w:ascii="等线" w:eastAsia="等线" w:hAnsi="等线"/>
          <w:sz w:val="21"/>
          <w:szCs w:val="21"/>
          <w:lang w:eastAsia="zh-CN"/>
        </w:rPr>
        <w:t>回</w:t>
      </w:r>
      <w:r w:rsidRPr="00421817">
        <w:rPr>
          <w:rFonts w:ascii="等线" w:eastAsia="等线" w:hAnsi="等线" w:cs="微软雅黑" w:hint="eastAsia"/>
          <w:sz w:val="21"/>
          <w:szCs w:val="21"/>
          <w:lang w:eastAsia="zh-CN"/>
        </w:rPr>
        <w:t>过</w:t>
      </w:r>
      <w:r w:rsidRPr="00421817">
        <w:rPr>
          <w:rFonts w:ascii="等线" w:eastAsia="等线" w:hAnsi="等线" w:cs="MS Gothic" w:hint="eastAsia"/>
          <w:sz w:val="21"/>
          <w:szCs w:val="21"/>
          <w:lang w:eastAsia="zh-CN"/>
        </w:rPr>
        <w:t>神来，你</w:t>
      </w:r>
      <w:r w:rsidRPr="00421817">
        <w:rPr>
          <w:rFonts w:ascii="等线" w:eastAsia="等线" w:hAnsi="等线" w:cs="微软雅黑" w:hint="eastAsia"/>
          <w:sz w:val="21"/>
          <w:szCs w:val="21"/>
          <w:lang w:eastAsia="zh-CN"/>
        </w:rPr>
        <w:t>获</w:t>
      </w:r>
      <w:r w:rsidRPr="00421817">
        <w:rPr>
          <w:rFonts w:ascii="等线" w:eastAsia="等线" w:hAnsi="等线" w:cs="MS Gothic" w:hint="eastAsia"/>
          <w:sz w:val="21"/>
          <w:szCs w:val="21"/>
          <w:lang w:eastAsia="zh-CN"/>
        </w:rPr>
        <w:t>取到了</w:t>
      </w:r>
      <w:r w:rsidRPr="00421817">
        <w:rPr>
          <w:rFonts w:ascii="等线" w:eastAsia="等线" w:hAnsi="等线" w:cs="微软雅黑" w:hint="eastAsia"/>
          <w:sz w:val="21"/>
          <w:szCs w:val="21"/>
          <w:lang w:eastAsia="zh-CN"/>
        </w:rPr>
        <w:t>测试</w:t>
      </w:r>
      <w:r w:rsidRPr="00421817">
        <w:rPr>
          <w:rFonts w:ascii="等线" w:eastAsia="等线" w:hAnsi="等线" w:cs="MS Gothic" w:hint="eastAsia"/>
          <w:sz w:val="21"/>
          <w:szCs w:val="21"/>
          <w:lang w:eastAsia="zh-CN"/>
        </w:rPr>
        <w:t>授</w:t>
      </w:r>
      <w:r w:rsidRPr="00421817">
        <w:rPr>
          <w:rFonts w:ascii="等线" w:eastAsia="等线" w:hAnsi="等线" w:cs="微软雅黑" w:hint="eastAsia"/>
          <w:sz w:val="21"/>
          <w:szCs w:val="21"/>
          <w:lang w:eastAsia="zh-CN"/>
        </w:rPr>
        <w:t>权</w:t>
      </w:r>
      <w:r w:rsidRPr="00421817">
        <w:rPr>
          <w:rFonts w:ascii="等线" w:eastAsia="等线" w:hAnsi="等线" w:cs="MS Gothic" w:hint="eastAsia"/>
          <w:sz w:val="21"/>
          <w:szCs w:val="21"/>
          <w:lang w:eastAsia="zh-CN"/>
        </w:rPr>
        <w:t>，</w:t>
      </w:r>
      <w:r w:rsidR="00000000" w:rsidRPr="00421817">
        <w:rPr>
          <w:rFonts w:ascii="等线" w:eastAsia="等线" w:hAnsi="等线" w:hint="eastAsia"/>
          <w:sz w:val="21"/>
          <w:szCs w:val="21"/>
          <w:lang w:eastAsia="zh-CN"/>
        </w:rPr>
        <w:t>真正的斗争，开始了...................</w:t>
      </w:r>
    </w:p>
    <w:p w14:paraId="7C4D3408" w14:textId="23D47098" w:rsidR="004D7861" w:rsidRPr="00421817" w:rsidRDefault="00000000" w:rsidP="00200582">
      <w:pPr>
        <w:pStyle w:val="af8"/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任务四：</w:t>
      </w:r>
      <w:r w:rsidR="00FE446D" w:rsidRPr="00421817">
        <w:rPr>
          <w:rFonts w:ascii="等线" w:eastAsia="等线" w:hAnsi="等线" w:hint="eastAsia"/>
          <w:sz w:val="21"/>
          <w:szCs w:val="21"/>
          <w:lang w:eastAsia="zh-CN"/>
        </w:rPr>
        <w:t>首先</w:t>
      </w:r>
      <w:r w:rsidRPr="00421817">
        <w:rPr>
          <w:rFonts w:ascii="等线" w:eastAsia="等线" w:hAnsi="等线" w:hint="eastAsia"/>
          <w:sz w:val="21"/>
          <w:szCs w:val="21"/>
          <w:lang w:eastAsia="zh-CN"/>
        </w:rPr>
        <w:t>，你发现商城管理员</w:t>
      </w:r>
      <w:r w:rsidRPr="00421817">
        <w:rPr>
          <w:rFonts w:ascii="等线" w:eastAsia="等线" w:hAnsi="等线"/>
          <w:sz w:val="21"/>
          <w:szCs w:val="21"/>
          <w:lang w:eastAsia="zh-CN"/>
        </w:rPr>
        <w:t xml:space="preserve"> admin </w:t>
      </w:r>
      <w:r w:rsidRPr="00421817">
        <w:rPr>
          <w:rFonts w:ascii="等线" w:eastAsia="等线" w:hAnsi="等线" w:hint="eastAsia"/>
          <w:sz w:val="21"/>
          <w:szCs w:val="21"/>
          <w:lang w:eastAsia="zh-CN"/>
        </w:rPr>
        <w:t>的后台权限也可能存在风险。经过一番追踪，你获得了管理员后台那把象征权力的钥匙，flag为管理员admin登录密码，格式为flag{xxx}</w:t>
      </w:r>
    </w:p>
    <w:p w14:paraId="38D21C48" w14:textId="77777777" w:rsidR="004D7861" w:rsidRPr="00421817" w:rsidRDefault="00000000" w:rsidP="00200582">
      <w:pPr>
        <w:pStyle w:val="af8"/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任务五：商城的核心数据库似乎藏着更多故事。你绕过多层防护，终于握住了数据库</w:t>
      </w:r>
      <w:r w:rsidRPr="00421817">
        <w:rPr>
          <w:rFonts w:ascii="等线" w:eastAsia="等线" w:hAnsi="等线"/>
          <w:sz w:val="21"/>
          <w:szCs w:val="21"/>
          <w:lang w:eastAsia="zh-CN"/>
        </w:rPr>
        <w:t xml:space="preserve"> root </w:t>
      </w:r>
      <w:r w:rsidRPr="00421817">
        <w:rPr>
          <w:rFonts w:ascii="等线" w:eastAsia="等线" w:hAnsi="等线" w:hint="eastAsia"/>
          <w:sz w:val="21"/>
          <w:szCs w:val="21"/>
          <w:lang w:eastAsia="zh-CN"/>
        </w:rPr>
        <w:t>的连接密码，仿佛找到了系统心跳的开关，flag为系统数据库root连接密码，格式为flag{xxx}</w:t>
      </w:r>
    </w:p>
    <w:p w14:paraId="6F93B5EB" w14:textId="77777777" w:rsidR="004D7861" w:rsidRPr="00421817" w:rsidRDefault="00000000" w:rsidP="00200582">
      <w:pPr>
        <w:pStyle w:val="af8"/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任务六：终于，你马上就要完全拿下美妆商城的系统了，还差最后一步，证明你来时的路，并未选错。flag为root目录下的password.txt中记录的值，格式为flag{xxx}。</w:t>
      </w:r>
    </w:p>
    <w:p w14:paraId="10B6E851" w14:textId="77777777" w:rsidR="004D7861" w:rsidRPr="00421817" w:rsidRDefault="00000000" w:rsidP="00200582">
      <w:pPr>
        <w:pStyle w:val="af8"/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任务七：顺着痕迹，你进入了内网一个无人在意的角落，那里静静躺着一台“被遗忘的老朋友”服务器(192.168.200.88)，它的</w:t>
      </w:r>
      <w:r w:rsidRPr="00421817">
        <w:rPr>
          <w:rFonts w:ascii="等线" w:eastAsia="等线" w:hAnsi="等线"/>
          <w:sz w:val="21"/>
          <w:szCs w:val="21"/>
          <w:lang w:eastAsia="zh-CN"/>
        </w:rPr>
        <w:t xml:space="preserve"> Tomcat </w:t>
      </w:r>
      <w:r w:rsidRPr="00421817">
        <w:rPr>
          <w:rFonts w:ascii="等线" w:eastAsia="等线" w:hAnsi="等线" w:hint="eastAsia"/>
          <w:sz w:val="21"/>
          <w:szCs w:val="21"/>
          <w:lang w:eastAsia="zh-CN"/>
        </w:rPr>
        <w:t>版本仿佛在向人诉说岁月，flag为当前Tomcat的版本号，格式为flag{</w:t>
      </w:r>
      <w:proofErr w:type="spellStart"/>
      <w:r w:rsidRPr="00421817">
        <w:rPr>
          <w:rFonts w:ascii="等线" w:eastAsia="等线" w:hAnsi="等线" w:hint="eastAsia"/>
          <w:sz w:val="21"/>
          <w:szCs w:val="21"/>
          <w:lang w:eastAsia="zh-CN"/>
        </w:rPr>
        <w:t>x.x.xx</w:t>
      </w:r>
      <w:proofErr w:type="spellEnd"/>
      <w:r w:rsidRPr="00421817">
        <w:rPr>
          <w:rFonts w:ascii="等线" w:eastAsia="等线" w:hAnsi="等线" w:hint="eastAsia"/>
          <w:sz w:val="21"/>
          <w:szCs w:val="21"/>
          <w:lang w:eastAsia="zh-CN"/>
        </w:rPr>
        <w:t>}</w:t>
      </w:r>
    </w:p>
    <w:p w14:paraId="37CC88AB" w14:textId="77777777" w:rsidR="004D7861" w:rsidRPr="00421817" w:rsidRDefault="00000000" w:rsidP="00200582">
      <w:pPr>
        <w:pStyle w:val="af8"/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任务八：这台被尘封的服务器(192.168.200.88)似乎还藏着另一个宝物——Tomcat</w:t>
      </w:r>
      <w:r w:rsidRPr="00421817">
        <w:rPr>
          <w:rFonts w:ascii="等线" w:eastAsia="等线" w:hAnsi="等线"/>
          <w:sz w:val="21"/>
          <w:szCs w:val="21"/>
          <w:lang w:eastAsia="zh-CN"/>
        </w:rPr>
        <w:t xml:space="preserve"> </w:t>
      </w:r>
      <w:r w:rsidRPr="00421817">
        <w:rPr>
          <w:rFonts w:ascii="等线" w:eastAsia="等线" w:hAnsi="等线" w:hint="eastAsia"/>
          <w:sz w:val="21"/>
          <w:szCs w:val="21"/>
          <w:lang w:eastAsia="zh-CN"/>
        </w:rPr>
        <w:t>服务管理员的</w:t>
      </w:r>
      <w:r w:rsidRPr="00421817">
        <w:rPr>
          <w:rFonts w:ascii="等线" w:eastAsia="等线" w:hAnsi="等线"/>
          <w:sz w:val="21"/>
          <w:szCs w:val="21"/>
          <w:lang w:eastAsia="zh-CN"/>
        </w:rPr>
        <w:t xml:space="preserve"> root </w:t>
      </w:r>
      <w:r w:rsidRPr="00421817">
        <w:rPr>
          <w:rFonts w:ascii="等线" w:eastAsia="等线" w:hAnsi="等线" w:hint="eastAsia"/>
          <w:sz w:val="21"/>
          <w:szCs w:val="21"/>
          <w:lang w:eastAsia="zh-CN"/>
        </w:rPr>
        <w:t>密码，像是旧日管理员遗忘的行李，flag为当前服务管理员root密码，格式为flag{xxx}</w:t>
      </w:r>
    </w:p>
    <w:p w14:paraId="71F8C640" w14:textId="77777777" w:rsidR="004D7861" w:rsidRPr="00421817" w:rsidRDefault="00000000" w:rsidP="00200582">
      <w:pPr>
        <w:pStyle w:val="af8"/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任务九：bob似乎被传他背地里会做一些不被允许的事情，正好在某天的监控中被拍到，flag为视频监控平台(192.168.200.36)摄像头</w:t>
      </w:r>
      <w:proofErr w:type="gramStart"/>
      <w:r w:rsidRPr="00421817">
        <w:rPr>
          <w:rFonts w:ascii="等线" w:eastAsia="等线" w:hAnsi="等线" w:hint="eastAsia"/>
          <w:sz w:val="21"/>
          <w:szCs w:val="21"/>
          <w:lang w:eastAsia="zh-CN"/>
        </w:rPr>
        <w:t>一</w:t>
      </w:r>
      <w:proofErr w:type="gramEnd"/>
      <w:r w:rsidRPr="00421817">
        <w:rPr>
          <w:rFonts w:ascii="等线" w:eastAsia="等线" w:hAnsi="等线" w:hint="eastAsia"/>
          <w:sz w:val="21"/>
          <w:szCs w:val="21"/>
          <w:lang w:eastAsia="zh-CN"/>
        </w:rPr>
        <w:t>监控地址，格式为flag{位置}</w:t>
      </w:r>
    </w:p>
    <w:p w14:paraId="6FDA750A" w14:textId="77777777" w:rsidR="004D7861" w:rsidRPr="00421817" w:rsidRDefault="00000000" w:rsidP="00200582">
      <w:pPr>
        <w:pStyle w:val="af8"/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任务十：忽然，你的脑中出现一段记忆</w:t>
      </w:r>
      <w:proofErr w:type="gramStart"/>
      <w:r w:rsidRPr="00421817">
        <w:rPr>
          <w:rFonts w:ascii="等线" w:eastAsia="等线" w:hAnsi="等线" w:hint="eastAsia"/>
          <w:sz w:val="21"/>
          <w:szCs w:val="21"/>
          <w:lang w:eastAsia="zh-CN"/>
        </w:rPr>
        <w:t>关于运</w:t>
      </w:r>
      <w:proofErr w:type="gramEnd"/>
      <w:r w:rsidRPr="00421817">
        <w:rPr>
          <w:rFonts w:ascii="等线" w:eastAsia="等线" w:hAnsi="等线" w:hint="eastAsia"/>
          <w:sz w:val="21"/>
          <w:szCs w:val="21"/>
          <w:lang w:eastAsia="zh-CN"/>
        </w:rPr>
        <w:t>维小王的“传奇”：“为什么把监控系统(192.168.200.36)的管理员密码放在服务器里啊？”，带着好奇，你找到了网站管</w:t>
      </w:r>
      <w:r w:rsidRPr="00421817">
        <w:rPr>
          <w:rFonts w:ascii="等线" w:eastAsia="等线" w:hAnsi="等线" w:hint="eastAsia"/>
          <w:sz w:val="21"/>
          <w:szCs w:val="21"/>
          <w:lang w:eastAsia="zh-CN"/>
        </w:rPr>
        <w:lastRenderedPageBreak/>
        <w:t>理员</w:t>
      </w:r>
      <w:r w:rsidRPr="00421817">
        <w:rPr>
          <w:rFonts w:ascii="等线" w:eastAsia="等线" w:hAnsi="等线"/>
          <w:sz w:val="21"/>
          <w:szCs w:val="21"/>
          <w:lang w:eastAsia="zh-CN"/>
        </w:rPr>
        <w:t xml:space="preserve"> admin </w:t>
      </w:r>
      <w:r w:rsidRPr="00421817">
        <w:rPr>
          <w:rFonts w:ascii="等线" w:eastAsia="等线" w:hAnsi="等线" w:hint="eastAsia"/>
          <w:sz w:val="21"/>
          <w:szCs w:val="21"/>
          <w:lang w:eastAsia="zh-CN"/>
        </w:rPr>
        <w:t>的密码，flag为当前网站管理员admin的密码，格式为flag{xxx}</w:t>
      </w:r>
    </w:p>
    <w:p w14:paraId="2AC90123" w14:textId="77777777" w:rsidR="004D7861" w:rsidRPr="00421817" w:rsidRDefault="00000000" w:rsidP="00200582">
      <w:pPr>
        <w:pStyle w:val="af8"/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任务十一：在域内，你偶然接触到一处</w:t>
      </w:r>
      <w:r w:rsidRPr="00421817">
        <w:rPr>
          <w:rFonts w:ascii="等线" w:eastAsia="等线" w:hAnsi="等线"/>
          <w:sz w:val="21"/>
          <w:szCs w:val="21"/>
          <w:lang w:eastAsia="zh-CN"/>
        </w:rPr>
        <w:t xml:space="preserve"> WordPress </w:t>
      </w:r>
      <w:r w:rsidRPr="00421817">
        <w:rPr>
          <w:rFonts w:ascii="等线" w:eastAsia="等线" w:hAnsi="等线" w:hint="eastAsia"/>
          <w:sz w:val="21"/>
          <w:szCs w:val="21"/>
          <w:lang w:eastAsia="zh-CN"/>
        </w:rPr>
        <w:t>服务，数据库连接密码被随手藏在角落里，仿佛等待被发现的碎碎念，flag为WordPress数据库连接密码，格式为flag{xxx}</w:t>
      </w:r>
    </w:p>
    <w:p w14:paraId="7C3D62F8" w14:textId="77777777" w:rsidR="004D7861" w:rsidRPr="00421817" w:rsidRDefault="00000000" w:rsidP="00200582">
      <w:pPr>
        <w:pStyle w:val="af8"/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任务十二：进一步调查，你在域内运维主机(172.16.1.29)中的</w:t>
      </w:r>
      <w:r w:rsidRPr="00421817">
        <w:rPr>
          <w:rFonts w:ascii="等线" w:eastAsia="等线" w:hAnsi="等线"/>
          <w:sz w:val="21"/>
          <w:szCs w:val="21"/>
          <w:lang w:eastAsia="zh-CN"/>
        </w:rPr>
        <w:t xml:space="preserve"> Administrator </w:t>
      </w:r>
      <w:r w:rsidRPr="00421817">
        <w:rPr>
          <w:rFonts w:ascii="等线" w:eastAsia="等线" w:hAnsi="等线" w:hint="eastAsia"/>
          <w:sz w:val="21"/>
          <w:szCs w:val="21"/>
          <w:lang w:eastAsia="zh-CN"/>
        </w:rPr>
        <w:t>用户保存了某份内部网络安全评估简报，其中点名了一个关键</w:t>
      </w:r>
      <w:r w:rsidRPr="00421817">
        <w:rPr>
          <w:rFonts w:ascii="等线" w:eastAsia="等线" w:hAnsi="等线"/>
          <w:sz w:val="21"/>
          <w:szCs w:val="21"/>
          <w:lang w:eastAsia="zh-CN"/>
        </w:rPr>
        <w:t xml:space="preserve"> CVE </w:t>
      </w:r>
      <w:r w:rsidRPr="00421817">
        <w:rPr>
          <w:rFonts w:ascii="等线" w:eastAsia="等线" w:hAnsi="等线" w:hint="eastAsia"/>
          <w:sz w:val="21"/>
          <w:szCs w:val="21"/>
          <w:lang w:eastAsia="zh-CN"/>
        </w:rPr>
        <w:t>漏洞编号，</w:t>
      </w:r>
      <w:proofErr w:type="spellStart"/>
      <w:r w:rsidRPr="00421817">
        <w:rPr>
          <w:rFonts w:ascii="等线" w:eastAsia="等线" w:hAnsi="等线" w:hint="eastAsia"/>
          <w:sz w:val="21"/>
          <w:szCs w:val="21"/>
          <w:lang w:eastAsia="zh-CN"/>
        </w:rPr>
        <w:t>flagCVE</w:t>
      </w:r>
      <w:proofErr w:type="spellEnd"/>
      <w:r w:rsidRPr="00421817">
        <w:rPr>
          <w:rFonts w:ascii="等线" w:eastAsia="等线" w:hAnsi="等线" w:hint="eastAsia"/>
          <w:sz w:val="21"/>
          <w:szCs w:val="21"/>
          <w:lang w:eastAsia="zh-CN"/>
        </w:rPr>
        <w:t>漏洞编号，格式为flag{CVE-xxx-xxx}</w:t>
      </w:r>
    </w:p>
    <w:p w14:paraId="5A0ABA54" w14:textId="77777777" w:rsidR="004D7861" w:rsidRPr="00421817" w:rsidRDefault="00000000" w:rsidP="00200582">
      <w:pPr>
        <w:pStyle w:val="af8"/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任务十三：来到域控，你发现有人在其中安装了密码管理工具。工具封面上那串连接密码，简直像</w:t>
      </w:r>
      <w:r w:rsidRPr="00421817">
        <w:rPr>
          <w:rFonts w:ascii="等线" w:eastAsia="等线" w:hAnsi="等线"/>
          <w:sz w:val="21"/>
          <w:szCs w:val="21"/>
          <w:lang w:eastAsia="zh-CN"/>
        </w:rPr>
        <w:t xml:space="preserve"> RPG </w:t>
      </w:r>
      <w:r w:rsidRPr="00421817">
        <w:rPr>
          <w:rFonts w:ascii="等线" w:eastAsia="等线" w:hAnsi="等线" w:hint="eastAsia"/>
          <w:sz w:val="21"/>
          <w:szCs w:val="21"/>
          <w:lang w:eastAsia="zh-CN"/>
        </w:rPr>
        <w:t>游戏里的宝箱密码，flag为密码管理工具的连接密码，格式为flag{xxx}</w:t>
      </w:r>
    </w:p>
    <w:p w14:paraId="689B1AA1" w14:textId="77777777" w:rsidR="004D7861" w:rsidRPr="00421817" w:rsidRDefault="00000000" w:rsidP="00200582">
      <w:pPr>
        <w:pStyle w:val="af8"/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任务十四：而美</w:t>
      </w:r>
      <w:proofErr w:type="gramStart"/>
      <w:r w:rsidRPr="00421817">
        <w:rPr>
          <w:rFonts w:ascii="等线" w:eastAsia="等线" w:hAnsi="等线" w:hint="eastAsia"/>
          <w:sz w:val="21"/>
          <w:szCs w:val="21"/>
          <w:lang w:eastAsia="zh-CN"/>
        </w:rPr>
        <w:t>妆企业</w:t>
      </w:r>
      <w:proofErr w:type="gramEnd"/>
      <w:r w:rsidRPr="00421817">
        <w:rPr>
          <w:rFonts w:ascii="等线" w:eastAsia="等线" w:hAnsi="等线" w:hint="eastAsia"/>
          <w:sz w:val="21"/>
          <w:szCs w:val="21"/>
          <w:lang w:eastAsia="zh-CN"/>
        </w:rPr>
        <w:t>的</w:t>
      </w:r>
      <w:r w:rsidRPr="00421817">
        <w:rPr>
          <w:rFonts w:ascii="等线" w:eastAsia="等线" w:hAnsi="等线"/>
          <w:sz w:val="21"/>
          <w:szCs w:val="21"/>
          <w:lang w:eastAsia="zh-CN"/>
        </w:rPr>
        <w:t xml:space="preserve"> </w:t>
      </w:r>
      <w:proofErr w:type="spellStart"/>
      <w:r w:rsidRPr="00421817">
        <w:rPr>
          <w:rFonts w:ascii="等线" w:eastAsia="等线" w:hAnsi="等线"/>
          <w:sz w:val="21"/>
          <w:szCs w:val="21"/>
          <w:lang w:eastAsia="zh-CN"/>
        </w:rPr>
        <w:t>Mysql</w:t>
      </w:r>
      <w:proofErr w:type="spellEnd"/>
      <w:r w:rsidRPr="00421817">
        <w:rPr>
          <w:rFonts w:ascii="等线" w:eastAsia="等线" w:hAnsi="等线"/>
          <w:sz w:val="21"/>
          <w:szCs w:val="21"/>
          <w:lang w:eastAsia="zh-CN"/>
        </w:rPr>
        <w:t xml:space="preserve"> </w:t>
      </w:r>
      <w:r w:rsidRPr="00421817">
        <w:rPr>
          <w:rFonts w:ascii="等线" w:eastAsia="等线" w:hAnsi="等线" w:hint="eastAsia"/>
          <w:sz w:val="21"/>
          <w:szCs w:val="21"/>
          <w:lang w:eastAsia="zh-CN"/>
        </w:rPr>
        <w:t>数据库服务器（172.16.10.79）里，就是上一世让你背上罪名的被泄露的信息，flag为其中</w:t>
      </w:r>
      <w:proofErr w:type="spellStart"/>
      <w:r w:rsidRPr="00421817">
        <w:rPr>
          <w:rFonts w:ascii="等线" w:eastAsia="等线" w:hAnsi="等线" w:hint="eastAsia"/>
          <w:sz w:val="21"/>
          <w:szCs w:val="21"/>
          <w:lang w:eastAsia="zh-CN"/>
        </w:rPr>
        <w:t>gmail</w:t>
      </w:r>
      <w:proofErr w:type="spellEnd"/>
      <w:r w:rsidRPr="00421817">
        <w:rPr>
          <w:rFonts w:ascii="等线" w:eastAsia="等线" w:hAnsi="等线" w:hint="eastAsia"/>
          <w:sz w:val="21"/>
          <w:szCs w:val="21"/>
          <w:lang w:eastAsia="zh-CN"/>
        </w:rPr>
        <w:t>的邮箱地址，格式为flag{</w:t>
      </w:r>
      <w:hyperlink r:id="rId7">
        <w:r w:rsidRPr="00421817">
          <w:rPr>
            <w:rFonts w:ascii="等线" w:eastAsia="等线" w:hAnsi="等线"/>
            <w:sz w:val="21"/>
            <w:szCs w:val="21"/>
            <w:lang w:eastAsia="zh-CN"/>
          </w:rPr>
          <w:t>xxx@gmail.com</w:t>
        </w:r>
      </w:hyperlink>
      <w:r w:rsidRPr="00421817">
        <w:rPr>
          <w:rFonts w:ascii="等线" w:eastAsia="等线" w:hAnsi="等线"/>
          <w:sz w:val="21"/>
          <w:szCs w:val="21"/>
          <w:lang w:eastAsia="zh-CN"/>
        </w:rPr>
        <w:t>}</w:t>
      </w:r>
    </w:p>
    <w:p w14:paraId="215984D5" w14:textId="77777777" w:rsidR="004D7861" w:rsidRPr="00421817" w:rsidRDefault="00000000" w:rsidP="00200582">
      <w:pPr>
        <w:pStyle w:val="af8"/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任务十伍：接着，你又通过密码，登录到数据缓存服务器（172.16.10.37），其中一个敏感</w:t>
      </w:r>
      <w:proofErr w:type="gramStart"/>
      <w:r w:rsidRPr="00421817">
        <w:rPr>
          <w:rFonts w:ascii="等线" w:eastAsia="等线" w:hAnsi="等线" w:hint="eastAsia"/>
          <w:sz w:val="21"/>
          <w:szCs w:val="21"/>
          <w:lang w:eastAsia="zh-CN"/>
        </w:rPr>
        <w:t>键值像藏宝图上</w:t>
      </w:r>
      <w:proofErr w:type="gramEnd"/>
      <w:r w:rsidRPr="00421817">
        <w:rPr>
          <w:rFonts w:ascii="等线" w:eastAsia="等线" w:hAnsi="等线" w:hint="eastAsia"/>
          <w:sz w:val="21"/>
          <w:szCs w:val="21"/>
          <w:lang w:eastAsia="zh-CN"/>
        </w:rPr>
        <w:t>的暗号，flag为该键的值，格式为flag{键值}</w:t>
      </w:r>
    </w:p>
    <w:p w14:paraId="024999E7" w14:textId="77777777" w:rsidR="004D7861" w:rsidRPr="00421817" w:rsidRDefault="00000000" w:rsidP="00200582">
      <w:pPr>
        <w:pStyle w:val="af8"/>
        <w:wordWrap w:val="0"/>
        <w:rPr>
          <w:rFonts w:ascii="等线" w:eastAsia="等线" w:hAnsi="等线"/>
          <w:sz w:val="21"/>
          <w:szCs w:val="21"/>
        </w:rPr>
      </w:pPr>
      <w:proofErr w:type="spellStart"/>
      <w:r w:rsidRPr="00421817">
        <w:rPr>
          <w:rFonts w:ascii="等线" w:eastAsia="等线" w:hAnsi="等线" w:hint="eastAsia"/>
          <w:sz w:val="21"/>
          <w:szCs w:val="21"/>
        </w:rPr>
        <w:t>任务十六：最终，</w:t>
      </w:r>
      <w:proofErr w:type="gramStart"/>
      <w:r w:rsidRPr="00421817">
        <w:rPr>
          <w:rFonts w:ascii="等线" w:eastAsia="等线" w:hAnsi="等线" w:hint="eastAsia"/>
          <w:sz w:val="21"/>
          <w:szCs w:val="21"/>
        </w:rPr>
        <w:t>在数据缓存服务器</w:t>
      </w:r>
      <w:proofErr w:type="spellEnd"/>
      <w:r w:rsidRPr="00421817">
        <w:rPr>
          <w:rFonts w:ascii="等线" w:eastAsia="等线" w:hAnsi="等线" w:hint="eastAsia"/>
          <w:sz w:val="21"/>
          <w:szCs w:val="21"/>
        </w:rPr>
        <w:t>(172.16.10.37)</w:t>
      </w:r>
      <w:proofErr w:type="spellStart"/>
      <w:r w:rsidRPr="00421817">
        <w:rPr>
          <w:rFonts w:ascii="等线" w:eastAsia="等线" w:hAnsi="等线" w:hint="eastAsia"/>
          <w:sz w:val="21"/>
          <w:szCs w:val="21"/>
        </w:rPr>
        <w:t>里</w:t>
      </w:r>
      <w:proofErr w:type="gramEnd"/>
      <w:r w:rsidRPr="00421817">
        <w:rPr>
          <w:rFonts w:ascii="等线" w:eastAsia="等线" w:hAnsi="等线" w:hint="eastAsia"/>
          <w:sz w:val="21"/>
          <w:szCs w:val="21"/>
        </w:rPr>
        <w:t>，小李读到了它在</w:t>
      </w:r>
      <w:proofErr w:type="spellEnd"/>
      <w:r w:rsidRPr="00421817">
        <w:rPr>
          <w:rFonts w:ascii="等线" w:eastAsia="等线" w:hAnsi="等线"/>
          <w:sz w:val="21"/>
          <w:szCs w:val="21"/>
        </w:rPr>
        <w:t xml:space="preserve"> /</w:t>
      </w:r>
      <w:proofErr w:type="spellStart"/>
      <w:r w:rsidRPr="00421817">
        <w:rPr>
          <w:rFonts w:ascii="等线" w:eastAsia="等线" w:hAnsi="等线"/>
          <w:sz w:val="21"/>
          <w:szCs w:val="21"/>
        </w:rPr>
        <w:t>etc</w:t>
      </w:r>
      <w:proofErr w:type="spellEnd"/>
      <w:r w:rsidRPr="00421817">
        <w:rPr>
          <w:rFonts w:ascii="等线" w:eastAsia="等线" w:hAnsi="等线"/>
          <w:sz w:val="21"/>
          <w:szCs w:val="21"/>
        </w:rPr>
        <w:t>/</w:t>
      </w:r>
      <w:proofErr w:type="spellStart"/>
      <w:r w:rsidRPr="00421817">
        <w:rPr>
          <w:rFonts w:ascii="等线" w:eastAsia="等线" w:hAnsi="等线"/>
          <w:sz w:val="21"/>
          <w:szCs w:val="21"/>
        </w:rPr>
        <w:t>redhat-release.bak</w:t>
      </w:r>
      <w:proofErr w:type="spellEnd"/>
      <w:r w:rsidRPr="00421817">
        <w:rPr>
          <w:rFonts w:ascii="等线" w:eastAsia="等线" w:hAnsi="等线"/>
          <w:sz w:val="21"/>
          <w:szCs w:val="21"/>
        </w:rPr>
        <w:t xml:space="preserve"> </w:t>
      </w:r>
      <w:proofErr w:type="gramStart"/>
      <w:r w:rsidRPr="00421817">
        <w:rPr>
          <w:rFonts w:ascii="等线" w:eastAsia="等线" w:hAnsi="等线" w:hint="eastAsia"/>
          <w:sz w:val="21"/>
          <w:szCs w:val="21"/>
        </w:rPr>
        <w:t>中写下的“自我介绍”——</w:t>
      </w:r>
      <w:proofErr w:type="gramEnd"/>
      <w:r w:rsidRPr="00421817">
        <w:rPr>
          <w:rFonts w:ascii="等线" w:eastAsia="等线" w:hAnsi="等线" w:hint="eastAsia"/>
          <w:sz w:val="21"/>
          <w:szCs w:val="21"/>
        </w:rPr>
        <w:t>操作系统的版本信息，就像是它的身份证，flag为在/etc/redhat-release.bak中看到的操作系统版本号，格式为flag{x.x.xxx_xxx}</w:t>
      </w:r>
    </w:p>
    <w:p w14:paraId="49446B8C" w14:textId="53D3ED1B" w:rsidR="004D7861" w:rsidRPr="00421817" w:rsidRDefault="00000000" w:rsidP="00200582">
      <w:pPr>
        <w:pStyle w:val="af8"/>
        <w:wordWrap w:val="0"/>
        <w:rPr>
          <w:rFonts w:ascii="等线" w:eastAsia="等线" w:hAnsi="等线" w:hint="eastAsia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至此，你不负众望，让高层深刻意识到公司的系统又多么的不安全，下面的员工安全意识有多么的薄弱，于是安排你为新任安全负责人，全面主导公司的防御建设，并且严格监督这个最初造成突破口的bob，进行安全意识提升</w:t>
      </w:r>
      <w:bookmarkStart w:id="6" w:name="场景六对白"/>
      <w:bookmarkEnd w:id="5"/>
    </w:p>
    <w:p w14:paraId="60DEBBF0" w14:textId="77777777" w:rsidR="004D7861" w:rsidRPr="00421817" w:rsidRDefault="004D7861" w:rsidP="00200582">
      <w:pPr>
        <w:wordWrap w:val="0"/>
        <w:rPr>
          <w:rFonts w:ascii="等线" w:eastAsia="等线" w:hAnsi="等线"/>
          <w:sz w:val="21"/>
          <w:szCs w:val="21"/>
          <w:lang w:eastAsia="zh-CN"/>
        </w:rPr>
      </w:pPr>
    </w:p>
    <w:p w14:paraId="5BDCDD79" w14:textId="77777777" w:rsidR="004D7861" w:rsidRPr="00421817" w:rsidRDefault="00000000" w:rsidP="00200582">
      <w:pPr>
        <w:pStyle w:val="31"/>
        <w:numPr>
          <w:ilvl w:val="2"/>
          <w:numId w:val="0"/>
        </w:numPr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场景六对白：</w:t>
      </w:r>
    </w:p>
    <w:p w14:paraId="43294B64" w14:textId="77777777" w:rsidR="004D7861" w:rsidRPr="00421817" w:rsidRDefault="00000000" w:rsidP="00200582">
      <w:pPr>
        <w:wordWrap w:val="0"/>
        <w:rPr>
          <w:rFonts w:ascii="等线" w:eastAsia="等线" w:hAnsi="等线"/>
          <w:sz w:val="21"/>
          <w:szCs w:val="21"/>
          <w:lang w:eastAsia="zh-CN"/>
        </w:rPr>
      </w:pPr>
      <w:r w:rsidRPr="00421817">
        <w:rPr>
          <w:rFonts w:ascii="等线" w:eastAsia="等线" w:hAnsi="等线" w:hint="eastAsia"/>
          <w:sz w:val="21"/>
          <w:szCs w:val="21"/>
          <w:lang w:eastAsia="zh-CN"/>
        </w:rPr>
        <w:t>故事到这里就结束了，而我和你的故事，才刚刚开始.......</w:t>
      </w:r>
      <w:bookmarkEnd w:id="1"/>
      <w:bookmarkEnd w:id="6"/>
    </w:p>
    <w:sectPr w:rsidR="004D7861" w:rsidRPr="004218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6FFFC" w14:textId="77777777" w:rsidR="00017058" w:rsidRDefault="00017058">
      <w:pPr>
        <w:spacing w:before="0"/>
      </w:pPr>
      <w:r>
        <w:separator/>
      </w:r>
    </w:p>
  </w:endnote>
  <w:endnote w:type="continuationSeparator" w:id="0">
    <w:p w14:paraId="1B3FE9B5" w14:textId="77777777" w:rsidR="00017058" w:rsidRDefault="0001705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24780" w14:textId="77777777" w:rsidR="00421817" w:rsidRDefault="00421817">
    <w:pPr>
      <w:pStyle w:val="af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78256" w14:textId="77777777" w:rsidR="00421817" w:rsidRDefault="00421817">
    <w:pPr>
      <w:pStyle w:val="aff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4B663" w14:textId="77777777" w:rsidR="00421817" w:rsidRDefault="00421817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CA046" w14:textId="77777777" w:rsidR="00017058" w:rsidRDefault="00017058">
      <w:pPr>
        <w:spacing w:before="0"/>
      </w:pPr>
      <w:r>
        <w:separator/>
      </w:r>
    </w:p>
  </w:footnote>
  <w:footnote w:type="continuationSeparator" w:id="0">
    <w:p w14:paraId="3BBC076F" w14:textId="77777777" w:rsidR="00017058" w:rsidRDefault="0001705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CD94A" w14:textId="77777777" w:rsidR="00421817" w:rsidRDefault="00421817">
    <w:pPr>
      <w:pStyle w:val="aff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56"/>
      <w:gridCol w:w="216"/>
      <w:gridCol w:w="3456"/>
      <w:gridCol w:w="216"/>
      <w:gridCol w:w="3456"/>
    </w:tblGrid>
    <w:tr w:rsidR="004D7861" w14:paraId="7BDFFDC9" w14:textId="77777777">
      <w:trPr>
        <w:trHeight w:val="288"/>
      </w:trPr>
      <w:tc>
        <w:tcPr>
          <w:tcW w:w="1600" w:type="pct"/>
          <w:shd w:val="clear" w:color="auto" w:fill="663366" w:themeFill="accent1"/>
        </w:tcPr>
        <w:p w14:paraId="1E7B5356" w14:textId="77777777" w:rsidR="004D7861" w:rsidRDefault="004D7861"/>
      </w:tc>
      <w:tc>
        <w:tcPr>
          <w:tcW w:w="100" w:type="pct"/>
        </w:tcPr>
        <w:p w14:paraId="7C38C8E1" w14:textId="77777777" w:rsidR="004D7861" w:rsidRDefault="004D7861"/>
      </w:tc>
      <w:tc>
        <w:tcPr>
          <w:tcW w:w="1600" w:type="pct"/>
          <w:shd w:val="clear" w:color="auto" w:fill="999966" w:themeFill="accent4"/>
        </w:tcPr>
        <w:p w14:paraId="297F5A3F" w14:textId="77777777" w:rsidR="004D7861" w:rsidRDefault="004D7861"/>
      </w:tc>
      <w:tc>
        <w:tcPr>
          <w:tcW w:w="100" w:type="pct"/>
        </w:tcPr>
        <w:p w14:paraId="15B5FC21" w14:textId="77777777" w:rsidR="004D7861" w:rsidRDefault="004D7861"/>
      </w:tc>
      <w:tc>
        <w:tcPr>
          <w:tcW w:w="1600" w:type="pct"/>
          <w:shd w:val="clear" w:color="auto" w:fill="666699" w:themeFill="accent3"/>
        </w:tcPr>
        <w:p w14:paraId="01963E48" w14:textId="77777777" w:rsidR="004D7861" w:rsidRDefault="004D7861"/>
      </w:tc>
    </w:tr>
  </w:tbl>
  <w:p w14:paraId="5B17F99C" w14:textId="77777777" w:rsidR="004D7861" w:rsidRDefault="004D7861">
    <w:pPr>
      <w:pStyle w:val="aff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41A08" w14:textId="77777777" w:rsidR="004D7861" w:rsidRPr="00AA1E3A" w:rsidRDefault="00000000">
    <w:pPr>
      <w:pStyle w:val="aff7"/>
      <w:jc w:val="center"/>
      <w:rPr>
        <w:rFonts w:ascii="宋体" w:eastAsia="宋体" w:hAnsi="宋体"/>
        <w:b/>
        <w:bCs/>
        <w:sz w:val="30"/>
        <w:szCs w:val="30"/>
        <w:lang w:eastAsia="zh-CN"/>
      </w:rPr>
    </w:pPr>
    <w:r w:rsidRPr="00AA1E3A">
      <w:rPr>
        <w:rFonts w:ascii="宋体" w:eastAsia="宋体" w:hAnsi="宋体" w:hint="eastAsia"/>
        <w:b/>
        <w:bCs/>
        <w:sz w:val="30"/>
        <w:szCs w:val="30"/>
        <w:lang w:eastAsia="zh-CN"/>
      </w:rPr>
      <w:t>重生之我是某跨国美</w:t>
    </w:r>
    <w:proofErr w:type="gramStart"/>
    <w:r w:rsidRPr="00AA1E3A">
      <w:rPr>
        <w:rFonts w:ascii="宋体" w:eastAsia="宋体" w:hAnsi="宋体" w:hint="eastAsia"/>
        <w:b/>
        <w:bCs/>
        <w:sz w:val="30"/>
        <w:szCs w:val="30"/>
        <w:lang w:eastAsia="zh-CN"/>
      </w:rPr>
      <w:t>妆企业</w:t>
    </w:r>
    <w:proofErr w:type="gramEnd"/>
    <w:r w:rsidRPr="00AA1E3A">
      <w:rPr>
        <w:rFonts w:ascii="宋体" w:eastAsia="宋体" w:hAnsi="宋体" w:hint="eastAsia"/>
        <w:b/>
        <w:bCs/>
        <w:sz w:val="30"/>
        <w:szCs w:val="30"/>
        <w:lang w:eastAsia="zh-CN"/>
      </w:rPr>
      <w:t>的黑客大糕手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C3D6BC3"/>
    <w:multiLevelType w:val="multilevel"/>
    <w:tmpl w:val="5C3D6BC3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1"/>
      <w:lvlText w:val="%1.%2"/>
      <w:lvlJc w:val="left"/>
      <w:pPr>
        <w:ind w:left="576" w:hanging="576"/>
      </w:p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1"/>
      <w:lvlText w:val="%1.%2.%3.%4"/>
      <w:lvlJc w:val="left"/>
      <w:pPr>
        <w:ind w:left="864" w:hanging="864"/>
      </w:p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857697349">
    <w:abstractNumId w:val="10"/>
  </w:num>
  <w:num w:numId="2" w16cid:durableId="1481192490">
    <w:abstractNumId w:val="3"/>
  </w:num>
  <w:num w:numId="3" w16cid:durableId="900091721">
    <w:abstractNumId w:val="5"/>
  </w:num>
  <w:num w:numId="4" w16cid:durableId="72505911">
    <w:abstractNumId w:val="8"/>
  </w:num>
  <w:num w:numId="5" w16cid:durableId="971833612">
    <w:abstractNumId w:val="9"/>
  </w:num>
  <w:num w:numId="6" w16cid:durableId="129253600">
    <w:abstractNumId w:val="6"/>
  </w:num>
  <w:num w:numId="7" w16cid:durableId="1578785118">
    <w:abstractNumId w:val="2"/>
  </w:num>
  <w:num w:numId="8" w16cid:durableId="852764571">
    <w:abstractNumId w:val="7"/>
  </w:num>
  <w:num w:numId="9" w16cid:durableId="180972312">
    <w:abstractNumId w:val="4"/>
  </w:num>
  <w:num w:numId="10" w16cid:durableId="1731273191">
    <w:abstractNumId w:val="1"/>
  </w:num>
  <w:num w:numId="11" w16cid:durableId="1498375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FF1E5389"/>
    <w:rsid w:val="00011C8B"/>
    <w:rsid w:val="00017058"/>
    <w:rsid w:val="00072B64"/>
    <w:rsid w:val="001617DA"/>
    <w:rsid w:val="001E2A9E"/>
    <w:rsid w:val="00200582"/>
    <w:rsid w:val="00421817"/>
    <w:rsid w:val="004D7861"/>
    <w:rsid w:val="004E29B3"/>
    <w:rsid w:val="00527C64"/>
    <w:rsid w:val="00590D07"/>
    <w:rsid w:val="007005B8"/>
    <w:rsid w:val="00784D58"/>
    <w:rsid w:val="00797D1E"/>
    <w:rsid w:val="008D6863"/>
    <w:rsid w:val="00AA1E3A"/>
    <w:rsid w:val="00B86B75"/>
    <w:rsid w:val="00BC48D5"/>
    <w:rsid w:val="00C36279"/>
    <w:rsid w:val="00D856DE"/>
    <w:rsid w:val="00DC1B77"/>
    <w:rsid w:val="00E315A3"/>
    <w:rsid w:val="00EA489D"/>
    <w:rsid w:val="00FE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9403DA"/>
  <w15:docId w15:val="{3141BD40-7D00-47F4-AC90-3BFE3DAD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Default Paragraph Font" w:semiHidden="1" w:uiPriority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59"/>
    <w:lsdException w:name="Table Theme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pPr>
      <w:spacing w:before="120"/>
    </w:pPr>
    <w:rPr>
      <w:sz w:val="18"/>
      <w:szCs w:val="22"/>
      <w:lang w:eastAsia="en-US"/>
    </w:rPr>
  </w:style>
  <w:style w:type="paragraph" w:styleId="1">
    <w:name w:val="heading 1"/>
    <w:basedOn w:val="a1"/>
    <w:next w:val="a1"/>
    <w:link w:val="10"/>
    <w:qFormat/>
    <w:pPr>
      <w:keepNext/>
      <w:keepLines/>
      <w:numPr>
        <w:numId w:val="1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C264C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663366" w:themeColor="accent1"/>
      <w:sz w:val="26"/>
      <w:szCs w:val="26"/>
    </w:rPr>
  </w:style>
  <w:style w:type="paragraph" w:styleId="31">
    <w:name w:val="heading 3"/>
    <w:basedOn w:val="a1"/>
    <w:next w:val="a1"/>
    <w:link w:val="32"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663366" w:themeColor="accent1"/>
    </w:rPr>
  </w:style>
  <w:style w:type="paragraph" w:styleId="41">
    <w:name w:val="heading 4"/>
    <w:basedOn w:val="a1"/>
    <w:next w:val="a1"/>
    <w:link w:val="42"/>
    <w:semiHidden/>
    <w:unhideWhenUsed/>
    <w:qFormat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663366" w:themeColor="accent1"/>
    </w:rPr>
  </w:style>
  <w:style w:type="paragraph" w:styleId="51">
    <w:name w:val="heading 5"/>
    <w:basedOn w:val="a1"/>
    <w:next w:val="a1"/>
    <w:link w:val="52"/>
    <w:semiHidden/>
    <w:unhideWhenUsed/>
    <w:qFormat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321932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321932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lang w:eastAsia="en-US"/>
    </w:rPr>
  </w:style>
  <w:style w:type="paragraph" w:styleId="33">
    <w:name w:val="List 3"/>
    <w:basedOn w:val="a1"/>
    <w:semiHidden/>
    <w:unhideWhenUsed/>
    <w:pPr>
      <w:ind w:left="1080" w:hanging="360"/>
      <w:contextualSpacing/>
    </w:pPr>
  </w:style>
  <w:style w:type="paragraph" w:styleId="TOC7">
    <w:name w:val="toc 7"/>
    <w:basedOn w:val="a1"/>
    <w:next w:val="a1"/>
    <w:autoRedefine/>
    <w:semiHidden/>
    <w:unhideWhenUsed/>
    <w:pPr>
      <w:spacing w:after="100"/>
      <w:ind w:left="1080"/>
    </w:pPr>
  </w:style>
  <w:style w:type="paragraph" w:styleId="2">
    <w:name w:val="List Number 2"/>
    <w:basedOn w:val="a1"/>
    <w:semiHidden/>
    <w:unhideWhenUsed/>
    <w:pPr>
      <w:numPr>
        <w:numId w:val="2"/>
      </w:numPr>
      <w:contextualSpacing/>
    </w:pPr>
  </w:style>
  <w:style w:type="paragraph" w:styleId="a7">
    <w:name w:val="table of authorities"/>
    <w:basedOn w:val="a1"/>
    <w:next w:val="a1"/>
    <w:semiHidden/>
    <w:unhideWhenUsed/>
    <w:pPr>
      <w:ind w:left="180" w:hanging="180"/>
    </w:pPr>
  </w:style>
  <w:style w:type="paragraph" w:styleId="a8">
    <w:name w:val="Note Heading"/>
    <w:basedOn w:val="a1"/>
    <w:next w:val="a1"/>
    <w:link w:val="a9"/>
    <w:semiHidden/>
    <w:unhideWhenUsed/>
  </w:style>
  <w:style w:type="paragraph" w:styleId="40">
    <w:name w:val="List Bullet 4"/>
    <w:basedOn w:val="a1"/>
    <w:semiHidden/>
    <w:unhideWhenUsed/>
    <w:pPr>
      <w:numPr>
        <w:numId w:val="3"/>
      </w:numPr>
      <w:contextualSpacing/>
    </w:pPr>
  </w:style>
  <w:style w:type="paragraph" w:styleId="81">
    <w:name w:val="index 8"/>
    <w:basedOn w:val="a1"/>
    <w:next w:val="a1"/>
    <w:autoRedefine/>
    <w:semiHidden/>
    <w:unhideWhenUsed/>
    <w:pPr>
      <w:ind w:left="1440" w:hanging="180"/>
    </w:pPr>
  </w:style>
  <w:style w:type="paragraph" w:styleId="aa">
    <w:name w:val="E-mail Signature"/>
    <w:basedOn w:val="a1"/>
    <w:link w:val="ab"/>
    <w:semiHidden/>
    <w:unhideWhenUsed/>
  </w:style>
  <w:style w:type="paragraph" w:styleId="a">
    <w:name w:val="List Number"/>
    <w:basedOn w:val="a1"/>
    <w:semiHidden/>
    <w:unhideWhenUsed/>
    <w:pPr>
      <w:numPr>
        <w:numId w:val="4"/>
      </w:numPr>
      <w:contextualSpacing/>
    </w:pPr>
  </w:style>
  <w:style w:type="paragraph" w:styleId="ac">
    <w:name w:val="Normal Indent"/>
    <w:basedOn w:val="a1"/>
    <w:semiHidden/>
    <w:unhideWhenUsed/>
    <w:pPr>
      <w:ind w:left="720"/>
    </w:pPr>
  </w:style>
  <w:style w:type="paragraph" w:styleId="ad">
    <w:name w:val="caption"/>
    <w:basedOn w:val="a1"/>
    <w:next w:val="a1"/>
    <w:semiHidden/>
    <w:unhideWhenUsed/>
    <w:qFormat/>
    <w:pPr>
      <w:spacing w:after="200"/>
    </w:pPr>
    <w:rPr>
      <w:b/>
      <w:bCs/>
      <w:color w:val="663366" w:themeColor="accent1"/>
      <w:szCs w:val="18"/>
    </w:rPr>
  </w:style>
  <w:style w:type="paragraph" w:styleId="53">
    <w:name w:val="index 5"/>
    <w:basedOn w:val="a1"/>
    <w:next w:val="a1"/>
    <w:autoRedefine/>
    <w:semiHidden/>
    <w:unhideWhenUsed/>
    <w:pPr>
      <w:ind w:left="900" w:hanging="180"/>
    </w:pPr>
  </w:style>
  <w:style w:type="paragraph" w:styleId="a0">
    <w:name w:val="List Bullet"/>
    <w:basedOn w:val="a1"/>
    <w:semiHidden/>
    <w:unhideWhenUsed/>
    <w:pPr>
      <w:numPr>
        <w:numId w:val="5"/>
      </w:numPr>
      <w:contextualSpacing/>
    </w:pPr>
  </w:style>
  <w:style w:type="paragraph" w:styleId="ae">
    <w:name w:val="envelope address"/>
    <w:basedOn w:val="a1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">
    <w:name w:val="Document Map"/>
    <w:basedOn w:val="a1"/>
    <w:link w:val="af0"/>
    <w:semiHidden/>
    <w:unhideWhenUsed/>
    <w:rPr>
      <w:rFonts w:ascii="Tahoma" w:hAnsi="Tahoma" w:cs="Tahoma"/>
      <w:sz w:val="16"/>
      <w:szCs w:val="16"/>
    </w:rPr>
  </w:style>
  <w:style w:type="paragraph" w:styleId="af1">
    <w:name w:val="toa heading"/>
    <w:basedOn w:val="a1"/>
    <w:next w:val="a1"/>
    <w:semiHidden/>
    <w:unhideWhenUsed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2">
    <w:name w:val="annotation text"/>
    <w:basedOn w:val="a1"/>
    <w:link w:val="af3"/>
    <w:semiHidden/>
    <w:unhideWhenUsed/>
    <w:rPr>
      <w:sz w:val="20"/>
      <w:szCs w:val="20"/>
    </w:rPr>
  </w:style>
  <w:style w:type="paragraph" w:styleId="61">
    <w:name w:val="index 6"/>
    <w:basedOn w:val="a1"/>
    <w:next w:val="a1"/>
    <w:autoRedefine/>
    <w:semiHidden/>
    <w:unhideWhenUsed/>
    <w:pPr>
      <w:ind w:left="1080" w:hanging="180"/>
    </w:pPr>
  </w:style>
  <w:style w:type="paragraph" w:styleId="af4">
    <w:name w:val="Salutation"/>
    <w:basedOn w:val="a1"/>
    <w:next w:val="a1"/>
    <w:link w:val="af5"/>
    <w:semiHidden/>
    <w:unhideWhenUsed/>
  </w:style>
  <w:style w:type="paragraph" w:styleId="34">
    <w:name w:val="Body Text 3"/>
    <w:basedOn w:val="a1"/>
    <w:link w:val="35"/>
    <w:semiHidden/>
    <w:unhideWhenUsed/>
    <w:pPr>
      <w:spacing w:after="120"/>
    </w:pPr>
    <w:rPr>
      <w:sz w:val="16"/>
      <w:szCs w:val="16"/>
    </w:rPr>
  </w:style>
  <w:style w:type="paragraph" w:styleId="af6">
    <w:name w:val="Closing"/>
    <w:basedOn w:val="a1"/>
    <w:link w:val="af7"/>
    <w:semiHidden/>
    <w:unhideWhenUsed/>
    <w:pPr>
      <w:ind w:left="4320"/>
    </w:pPr>
  </w:style>
  <w:style w:type="paragraph" w:styleId="30">
    <w:name w:val="List Bullet 3"/>
    <w:basedOn w:val="a1"/>
    <w:semiHidden/>
    <w:unhideWhenUsed/>
    <w:pPr>
      <w:numPr>
        <w:numId w:val="6"/>
      </w:numPr>
      <w:contextualSpacing/>
    </w:pPr>
  </w:style>
  <w:style w:type="paragraph" w:styleId="af8">
    <w:name w:val="Body Text"/>
    <w:basedOn w:val="a1"/>
    <w:link w:val="af9"/>
    <w:pPr>
      <w:spacing w:after="200"/>
    </w:pPr>
    <w:rPr>
      <w:color w:val="404040" w:themeColor="text1" w:themeTint="BF"/>
      <w:szCs w:val="20"/>
    </w:rPr>
  </w:style>
  <w:style w:type="paragraph" w:styleId="3">
    <w:name w:val="List Number 3"/>
    <w:basedOn w:val="a1"/>
    <w:semiHidden/>
    <w:unhideWhenUsed/>
    <w:pPr>
      <w:numPr>
        <w:numId w:val="7"/>
      </w:numPr>
      <w:contextualSpacing/>
    </w:pPr>
  </w:style>
  <w:style w:type="paragraph" w:styleId="23">
    <w:name w:val="List 2"/>
    <w:basedOn w:val="a1"/>
    <w:semiHidden/>
    <w:unhideWhenUsed/>
    <w:pPr>
      <w:ind w:left="720" w:hanging="360"/>
      <w:contextualSpacing/>
    </w:pPr>
  </w:style>
  <w:style w:type="paragraph" w:styleId="afa">
    <w:name w:val="List Continue"/>
    <w:basedOn w:val="a1"/>
    <w:semiHidden/>
    <w:unhideWhenUsed/>
    <w:pPr>
      <w:spacing w:after="120"/>
      <w:ind w:left="360"/>
      <w:contextualSpacing/>
    </w:pPr>
  </w:style>
  <w:style w:type="paragraph" w:styleId="afb">
    <w:name w:val="Block Text"/>
    <w:basedOn w:val="a1"/>
    <w:semiHidden/>
    <w:unhideWhenUsed/>
    <w:pPr>
      <w:pBdr>
        <w:top w:val="single" w:sz="2" w:space="10" w:color="663366" w:themeColor="accent1"/>
        <w:left w:val="single" w:sz="2" w:space="10" w:color="663366" w:themeColor="accent1"/>
        <w:bottom w:val="single" w:sz="2" w:space="10" w:color="663366" w:themeColor="accent1"/>
        <w:right w:val="single" w:sz="2" w:space="10" w:color="663366" w:themeColor="accent1"/>
      </w:pBdr>
      <w:ind w:left="1152" w:right="1152"/>
    </w:pPr>
    <w:rPr>
      <w:i/>
      <w:iCs/>
      <w:color w:val="663366" w:themeColor="accent1"/>
    </w:rPr>
  </w:style>
  <w:style w:type="paragraph" w:styleId="20">
    <w:name w:val="List Bullet 2"/>
    <w:basedOn w:val="a1"/>
    <w:semiHidden/>
    <w:unhideWhenUsed/>
    <w:pPr>
      <w:numPr>
        <w:numId w:val="8"/>
      </w:numPr>
      <w:contextualSpacing/>
    </w:pPr>
  </w:style>
  <w:style w:type="paragraph" w:styleId="HTML">
    <w:name w:val="HTML Address"/>
    <w:basedOn w:val="a1"/>
    <w:link w:val="HTML0"/>
    <w:semiHidden/>
    <w:unhideWhenUsed/>
    <w:rPr>
      <w:i/>
      <w:iCs/>
    </w:rPr>
  </w:style>
  <w:style w:type="paragraph" w:styleId="43">
    <w:name w:val="index 4"/>
    <w:basedOn w:val="a1"/>
    <w:next w:val="a1"/>
    <w:autoRedefine/>
    <w:semiHidden/>
    <w:unhideWhenUsed/>
    <w:pPr>
      <w:ind w:left="720" w:hanging="180"/>
    </w:pPr>
  </w:style>
  <w:style w:type="paragraph" w:styleId="TOC5">
    <w:name w:val="toc 5"/>
    <w:basedOn w:val="a1"/>
    <w:next w:val="a1"/>
    <w:autoRedefine/>
    <w:semiHidden/>
    <w:unhideWhenUsed/>
    <w:pPr>
      <w:spacing w:after="100"/>
      <w:ind w:left="720"/>
    </w:pPr>
  </w:style>
  <w:style w:type="paragraph" w:styleId="TOC3">
    <w:name w:val="toc 3"/>
    <w:basedOn w:val="a1"/>
    <w:next w:val="a1"/>
    <w:autoRedefine/>
    <w:semiHidden/>
    <w:unhideWhenUsed/>
    <w:pPr>
      <w:spacing w:after="100"/>
      <w:ind w:left="360"/>
    </w:pPr>
  </w:style>
  <w:style w:type="paragraph" w:styleId="afc">
    <w:name w:val="Plain Text"/>
    <w:basedOn w:val="a1"/>
    <w:link w:val="afd"/>
    <w:semiHidden/>
    <w:unhideWhenUsed/>
    <w:rPr>
      <w:rFonts w:ascii="Consolas" w:hAnsi="Consolas"/>
      <w:sz w:val="21"/>
      <w:szCs w:val="21"/>
    </w:rPr>
  </w:style>
  <w:style w:type="paragraph" w:styleId="50">
    <w:name w:val="List Bullet 5"/>
    <w:basedOn w:val="a1"/>
    <w:semiHidden/>
    <w:unhideWhenUsed/>
    <w:pPr>
      <w:numPr>
        <w:numId w:val="9"/>
      </w:numPr>
      <w:contextualSpacing/>
    </w:pPr>
  </w:style>
  <w:style w:type="paragraph" w:styleId="4">
    <w:name w:val="List Number 4"/>
    <w:basedOn w:val="a1"/>
    <w:semiHidden/>
    <w:unhideWhenUsed/>
    <w:pPr>
      <w:numPr>
        <w:numId w:val="10"/>
      </w:numPr>
      <w:contextualSpacing/>
    </w:pPr>
  </w:style>
  <w:style w:type="paragraph" w:styleId="TOC8">
    <w:name w:val="toc 8"/>
    <w:basedOn w:val="a1"/>
    <w:next w:val="a1"/>
    <w:autoRedefine/>
    <w:semiHidden/>
    <w:unhideWhenUsed/>
    <w:pPr>
      <w:spacing w:after="100"/>
      <w:ind w:left="1260"/>
    </w:pPr>
  </w:style>
  <w:style w:type="paragraph" w:styleId="36">
    <w:name w:val="index 3"/>
    <w:basedOn w:val="a1"/>
    <w:next w:val="a1"/>
    <w:autoRedefine/>
    <w:semiHidden/>
    <w:unhideWhenUsed/>
    <w:pPr>
      <w:ind w:left="540" w:hanging="180"/>
    </w:pPr>
  </w:style>
  <w:style w:type="paragraph" w:styleId="afe">
    <w:name w:val="Date"/>
    <w:basedOn w:val="a1"/>
    <w:next w:val="a1"/>
    <w:link w:val="aff"/>
    <w:semiHidden/>
    <w:unhideWhenUsed/>
  </w:style>
  <w:style w:type="paragraph" w:styleId="24">
    <w:name w:val="Body Text Indent 2"/>
    <w:basedOn w:val="a1"/>
    <w:link w:val="25"/>
    <w:semiHidden/>
    <w:unhideWhenUsed/>
    <w:pPr>
      <w:spacing w:after="120" w:line="480" w:lineRule="auto"/>
      <w:ind w:left="360"/>
    </w:pPr>
  </w:style>
  <w:style w:type="paragraph" w:styleId="aff0">
    <w:name w:val="endnote text"/>
    <w:basedOn w:val="a1"/>
    <w:link w:val="aff1"/>
    <w:semiHidden/>
    <w:unhideWhenUsed/>
    <w:rPr>
      <w:sz w:val="20"/>
      <w:szCs w:val="20"/>
    </w:rPr>
  </w:style>
  <w:style w:type="paragraph" w:styleId="54">
    <w:name w:val="List Continue 5"/>
    <w:basedOn w:val="a1"/>
    <w:semiHidden/>
    <w:unhideWhenUsed/>
    <w:pPr>
      <w:spacing w:after="120"/>
      <w:ind w:left="1800"/>
      <w:contextualSpacing/>
    </w:pPr>
  </w:style>
  <w:style w:type="paragraph" w:styleId="aff2">
    <w:name w:val="Balloon Text"/>
    <w:basedOn w:val="a1"/>
    <w:link w:val="aff3"/>
    <w:semiHidden/>
    <w:unhideWhenUsed/>
    <w:rPr>
      <w:rFonts w:ascii="Tahoma" w:hAnsi="Tahoma" w:cs="Tahoma"/>
      <w:sz w:val="16"/>
      <w:szCs w:val="16"/>
    </w:rPr>
  </w:style>
  <w:style w:type="paragraph" w:styleId="aff4">
    <w:name w:val="footer"/>
    <w:basedOn w:val="a1"/>
    <w:link w:val="aff5"/>
    <w:unhideWhenUsed/>
    <w:pPr>
      <w:tabs>
        <w:tab w:val="center" w:pos="4680"/>
        <w:tab w:val="right" w:pos="9360"/>
      </w:tabs>
    </w:pPr>
  </w:style>
  <w:style w:type="paragraph" w:styleId="aff6">
    <w:name w:val="envelope return"/>
    <w:basedOn w:val="a1"/>
    <w:semiHidden/>
    <w:unhideWhenUsed/>
    <w:rPr>
      <w:rFonts w:asciiTheme="majorHAnsi" w:eastAsiaTheme="majorEastAsia" w:hAnsiTheme="majorHAnsi" w:cstheme="majorBidi"/>
      <w:sz w:val="20"/>
      <w:szCs w:val="20"/>
    </w:rPr>
  </w:style>
  <w:style w:type="paragraph" w:styleId="aff7">
    <w:name w:val="header"/>
    <w:basedOn w:val="a1"/>
    <w:link w:val="aff8"/>
    <w:pPr>
      <w:tabs>
        <w:tab w:val="center" w:pos="4680"/>
        <w:tab w:val="right" w:pos="9360"/>
      </w:tabs>
      <w:spacing w:before="40" w:after="200"/>
      <w:jc w:val="right"/>
    </w:pPr>
    <w:rPr>
      <w:color w:val="000000" w:themeColor="text1"/>
      <w:sz w:val="24"/>
      <w:szCs w:val="24"/>
    </w:rPr>
  </w:style>
  <w:style w:type="paragraph" w:styleId="aff9">
    <w:name w:val="Signature"/>
    <w:basedOn w:val="a1"/>
    <w:link w:val="affa"/>
    <w:pPr>
      <w:spacing w:after="720"/>
    </w:pPr>
    <w:rPr>
      <w:color w:val="404040" w:themeColor="text1" w:themeTint="BF"/>
    </w:rPr>
  </w:style>
  <w:style w:type="paragraph" w:styleId="TOC1">
    <w:name w:val="toc 1"/>
    <w:basedOn w:val="a1"/>
    <w:next w:val="a1"/>
    <w:autoRedefine/>
    <w:semiHidden/>
    <w:unhideWhenUsed/>
    <w:pPr>
      <w:spacing w:after="100"/>
    </w:pPr>
  </w:style>
  <w:style w:type="paragraph" w:styleId="44">
    <w:name w:val="List Continue 4"/>
    <w:basedOn w:val="a1"/>
    <w:semiHidden/>
    <w:unhideWhenUsed/>
    <w:pPr>
      <w:spacing w:after="120"/>
      <w:ind w:left="1440"/>
      <w:contextualSpacing/>
    </w:pPr>
  </w:style>
  <w:style w:type="paragraph" w:styleId="TOC4">
    <w:name w:val="toc 4"/>
    <w:basedOn w:val="a1"/>
    <w:next w:val="a1"/>
    <w:autoRedefine/>
    <w:semiHidden/>
    <w:unhideWhenUsed/>
    <w:pPr>
      <w:spacing w:after="100"/>
      <w:ind w:left="540"/>
    </w:pPr>
  </w:style>
  <w:style w:type="paragraph" w:styleId="affb">
    <w:name w:val="index heading"/>
    <w:basedOn w:val="a1"/>
    <w:next w:val="11"/>
    <w:semiHidden/>
    <w:unhideWhenUsed/>
    <w:rPr>
      <w:rFonts w:asciiTheme="majorHAnsi" w:eastAsiaTheme="majorEastAsia" w:hAnsiTheme="majorHAnsi" w:cstheme="majorBidi"/>
      <w:b/>
      <w:bCs/>
    </w:rPr>
  </w:style>
  <w:style w:type="paragraph" w:styleId="11">
    <w:name w:val="index 1"/>
    <w:basedOn w:val="a1"/>
    <w:next w:val="a1"/>
    <w:autoRedefine/>
    <w:semiHidden/>
    <w:unhideWhenUsed/>
    <w:pPr>
      <w:ind w:left="180" w:hanging="180"/>
    </w:pPr>
  </w:style>
  <w:style w:type="paragraph" w:styleId="affc">
    <w:name w:val="Subtitle"/>
    <w:basedOn w:val="a1"/>
    <w:next w:val="a1"/>
    <w:link w:val="affd"/>
    <w:qFormat/>
    <w:rPr>
      <w:rFonts w:asciiTheme="majorHAnsi" w:eastAsiaTheme="majorEastAsia" w:hAnsiTheme="majorHAnsi" w:cstheme="majorBidi"/>
      <w:i/>
      <w:iCs/>
      <w:color w:val="663366" w:themeColor="accent1"/>
      <w:spacing w:val="15"/>
      <w:sz w:val="24"/>
      <w:szCs w:val="24"/>
    </w:rPr>
  </w:style>
  <w:style w:type="paragraph" w:styleId="5">
    <w:name w:val="List Number 5"/>
    <w:basedOn w:val="a1"/>
    <w:semiHidden/>
    <w:unhideWhenUsed/>
    <w:pPr>
      <w:numPr>
        <w:numId w:val="11"/>
      </w:numPr>
      <w:contextualSpacing/>
    </w:pPr>
  </w:style>
  <w:style w:type="paragraph" w:styleId="affe">
    <w:name w:val="List"/>
    <w:basedOn w:val="a1"/>
    <w:semiHidden/>
    <w:unhideWhenUsed/>
    <w:pPr>
      <w:ind w:left="360" w:hanging="360"/>
      <w:contextualSpacing/>
    </w:pPr>
  </w:style>
  <w:style w:type="paragraph" w:styleId="afff">
    <w:name w:val="footnote text"/>
    <w:basedOn w:val="a1"/>
    <w:link w:val="afff0"/>
    <w:unhideWhenUsed/>
    <w:rPr>
      <w:sz w:val="20"/>
      <w:szCs w:val="20"/>
    </w:rPr>
  </w:style>
  <w:style w:type="paragraph" w:styleId="TOC6">
    <w:name w:val="toc 6"/>
    <w:basedOn w:val="a1"/>
    <w:next w:val="a1"/>
    <w:autoRedefine/>
    <w:semiHidden/>
    <w:unhideWhenUsed/>
    <w:pPr>
      <w:spacing w:after="100"/>
      <w:ind w:left="900"/>
    </w:pPr>
  </w:style>
  <w:style w:type="paragraph" w:styleId="55">
    <w:name w:val="List 5"/>
    <w:basedOn w:val="a1"/>
    <w:semiHidden/>
    <w:unhideWhenUsed/>
    <w:pPr>
      <w:ind w:left="1800" w:hanging="360"/>
      <w:contextualSpacing/>
    </w:pPr>
  </w:style>
  <w:style w:type="paragraph" w:styleId="37">
    <w:name w:val="Body Text Indent 3"/>
    <w:basedOn w:val="a1"/>
    <w:link w:val="38"/>
    <w:semiHidden/>
    <w:unhideWhenUsed/>
    <w:pPr>
      <w:spacing w:after="120"/>
      <w:ind w:left="360"/>
    </w:pPr>
    <w:rPr>
      <w:sz w:val="16"/>
      <w:szCs w:val="16"/>
    </w:rPr>
  </w:style>
  <w:style w:type="paragraph" w:styleId="71">
    <w:name w:val="index 7"/>
    <w:basedOn w:val="a1"/>
    <w:next w:val="a1"/>
    <w:autoRedefine/>
    <w:semiHidden/>
    <w:unhideWhenUsed/>
    <w:pPr>
      <w:ind w:left="1260" w:hanging="180"/>
    </w:pPr>
  </w:style>
  <w:style w:type="paragraph" w:styleId="91">
    <w:name w:val="index 9"/>
    <w:basedOn w:val="a1"/>
    <w:next w:val="a1"/>
    <w:autoRedefine/>
    <w:semiHidden/>
    <w:unhideWhenUsed/>
    <w:pPr>
      <w:ind w:left="1620" w:hanging="180"/>
    </w:pPr>
  </w:style>
  <w:style w:type="paragraph" w:styleId="afff1">
    <w:name w:val="table of figures"/>
    <w:basedOn w:val="a1"/>
    <w:next w:val="a1"/>
    <w:semiHidden/>
    <w:unhideWhenUsed/>
  </w:style>
  <w:style w:type="paragraph" w:styleId="TOC2">
    <w:name w:val="toc 2"/>
    <w:basedOn w:val="a1"/>
    <w:next w:val="a1"/>
    <w:autoRedefine/>
    <w:semiHidden/>
    <w:unhideWhenUsed/>
    <w:pPr>
      <w:spacing w:after="100"/>
      <w:ind w:left="180"/>
    </w:pPr>
  </w:style>
  <w:style w:type="paragraph" w:styleId="TOC9">
    <w:name w:val="toc 9"/>
    <w:basedOn w:val="a1"/>
    <w:next w:val="a1"/>
    <w:autoRedefine/>
    <w:semiHidden/>
    <w:unhideWhenUsed/>
    <w:pPr>
      <w:spacing w:after="100"/>
      <w:ind w:left="1440"/>
    </w:pPr>
  </w:style>
  <w:style w:type="paragraph" w:styleId="26">
    <w:name w:val="Body Text 2"/>
    <w:basedOn w:val="a1"/>
    <w:link w:val="27"/>
    <w:semiHidden/>
    <w:unhideWhenUsed/>
    <w:pPr>
      <w:spacing w:after="120"/>
      <w:ind w:left="360"/>
    </w:pPr>
  </w:style>
  <w:style w:type="paragraph" w:styleId="45">
    <w:name w:val="List 4"/>
    <w:basedOn w:val="a1"/>
    <w:semiHidden/>
    <w:unhideWhenUsed/>
    <w:pPr>
      <w:ind w:left="1440" w:hanging="360"/>
      <w:contextualSpacing/>
    </w:pPr>
  </w:style>
  <w:style w:type="paragraph" w:styleId="28">
    <w:name w:val="List Continue 2"/>
    <w:basedOn w:val="a1"/>
    <w:semiHidden/>
    <w:unhideWhenUsed/>
    <w:pPr>
      <w:spacing w:after="120"/>
      <w:ind w:left="720"/>
      <w:contextualSpacing/>
    </w:pPr>
  </w:style>
  <w:style w:type="paragraph" w:styleId="afff2">
    <w:name w:val="Message Header"/>
    <w:basedOn w:val="a1"/>
    <w:link w:val="afff3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paragraph" w:styleId="HTML1">
    <w:name w:val="HTML Preformatted"/>
    <w:basedOn w:val="a1"/>
    <w:link w:val="HTML2"/>
    <w:semiHidden/>
    <w:unhideWhenUsed/>
    <w:rPr>
      <w:rFonts w:ascii="Consolas" w:hAnsi="Consolas"/>
      <w:sz w:val="20"/>
      <w:szCs w:val="20"/>
    </w:rPr>
  </w:style>
  <w:style w:type="paragraph" w:styleId="afff4">
    <w:name w:val="Normal (Web)"/>
    <w:basedOn w:val="a1"/>
    <w:semiHidden/>
    <w:unhideWhenUsed/>
    <w:rPr>
      <w:rFonts w:ascii="Times New Roman" w:hAnsi="Times New Roman" w:cs="Times New Roman"/>
      <w:sz w:val="24"/>
      <w:szCs w:val="24"/>
    </w:rPr>
  </w:style>
  <w:style w:type="paragraph" w:styleId="39">
    <w:name w:val="List Continue 3"/>
    <w:basedOn w:val="a1"/>
    <w:semiHidden/>
    <w:unhideWhenUsed/>
    <w:pPr>
      <w:spacing w:after="120"/>
      <w:ind w:left="1080"/>
      <w:contextualSpacing/>
    </w:pPr>
  </w:style>
  <w:style w:type="paragraph" w:styleId="29">
    <w:name w:val="index 2"/>
    <w:basedOn w:val="a1"/>
    <w:next w:val="a1"/>
    <w:autoRedefine/>
    <w:semiHidden/>
    <w:unhideWhenUsed/>
    <w:pPr>
      <w:ind w:left="360" w:hanging="180"/>
    </w:pPr>
  </w:style>
  <w:style w:type="paragraph" w:styleId="afff5">
    <w:name w:val="Title"/>
    <w:basedOn w:val="a1"/>
    <w:next w:val="a1"/>
    <w:link w:val="afff6"/>
    <w:qFormat/>
    <w:pPr>
      <w:pBdr>
        <w:bottom w:val="single" w:sz="8" w:space="4" w:color="663366" w:themeColor="accent1"/>
      </w:pBdr>
      <w:spacing w:after="300"/>
      <w:contextualSpacing/>
    </w:pPr>
    <w:rPr>
      <w:rFonts w:asciiTheme="majorHAnsi" w:eastAsiaTheme="majorEastAsia" w:hAnsiTheme="majorHAnsi" w:cstheme="majorBidi"/>
      <w:color w:val="200F21" w:themeColor="text2" w:themeShade="BF"/>
      <w:spacing w:val="5"/>
      <w:kern w:val="28"/>
      <w:sz w:val="52"/>
      <w:szCs w:val="52"/>
    </w:rPr>
  </w:style>
  <w:style w:type="paragraph" w:styleId="afff7">
    <w:name w:val="annotation subject"/>
    <w:basedOn w:val="af2"/>
    <w:next w:val="af2"/>
    <w:link w:val="afff8"/>
    <w:semiHidden/>
    <w:unhideWhenUsed/>
    <w:rPr>
      <w:b/>
      <w:bCs/>
    </w:rPr>
  </w:style>
  <w:style w:type="paragraph" w:styleId="afff9">
    <w:name w:val="Body Text First Indent"/>
    <w:basedOn w:val="af8"/>
    <w:link w:val="afffa"/>
    <w:semiHidden/>
    <w:unhideWhenUsed/>
    <w:pPr>
      <w:spacing w:after="0"/>
      <w:ind w:firstLine="360"/>
    </w:pPr>
    <w:rPr>
      <w:color w:val="auto"/>
      <w:szCs w:val="22"/>
    </w:rPr>
  </w:style>
  <w:style w:type="paragraph" w:styleId="2a">
    <w:name w:val="Body Text First Indent 2"/>
    <w:basedOn w:val="26"/>
    <w:link w:val="2b"/>
    <w:semiHidden/>
    <w:unhideWhenUsed/>
    <w:pPr>
      <w:spacing w:after="0"/>
      <w:ind w:firstLine="360"/>
    </w:pPr>
  </w:style>
  <w:style w:type="character" w:customStyle="1" w:styleId="aff8">
    <w:name w:val="页眉 字符"/>
    <w:basedOn w:val="a2"/>
    <w:link w:val="aff7"/>
    <w:rPr>
      <w:color w:val="000000" w:themeColor="text1"/>
      <w:sz w:val="24"/>
      <w:szCs w:val="24"/>
    </w:rPr>
  </w:style>
  <w:style w:type="paragraph" w:customStyle="1" w:styleId="Contact">
    <w:name w:val="Contact"/>
    <w:basedOn w:val="a1"/>
    <w:pPr>
      <w:spacing w:line="200" w:lineRule="exact"/>
    </w:pPr>
    <w:rPr>
      <w:color w:val="663366" w:themeColor="accent1"/>
      <w:sz w:val="14"/>
      <w:szCs w:val="14"/>
    </w:rPr>
  </w:style>
  <w:style w:type="paragraph" w:customStyle="1" w:styleId="Header-Left">
    <w:name w:val="Header-Left"/>
    <w:basedOn w:val="a1"/>
    <w:pPr>
      <w:spacing w:after="200"/>
      <w:ind w:left="43"/>
    </w:pPr>
    <w:rPr>
      <w:rFonts w:asciiTheme="majorHAnsi" w:eastAsiaTheme="majorEastAsia" w:hAnsiTheme="majorHAnsi" w:cstheme="majorBidi"/>
      <w:color w:val="663366" w:themeColor="accent1"/>
      <w:sz w:val="48"/>
    </w:rPr>
  </w:style>
  <w:style w:type="paragraph" w:customStyle="1" w:styleId="Header-Right">
    <w:name w:val="Header-Right"/>
    <w:basedOn w:val="a1"/>
    <w:pPr>
      <w:spacing w:after="200"/>
      <w:ind w:right="43"/>
      <w:jc w:val="right"/>
    </w:pPr>
    <w:rPr>
      <w:color w:val="663366" w:themeColor="accent1"/>
      <w:sz w:val="36"/>
    </w:rPr>
  </w:style>
  <w:style w:type="table" w:customStyle="1" w:styleId="HostTable-Borderless">
    <w:name w:val="Host Table - Borderless"/>
    <w:basedOn w:val="a3"/>
    <w:tblPr>
      <w:tblCellMar>
        <w:left w:w="0" w:type="dxa"/>
        <w:right w:w="0" w:type="dxa"/>
      </w:tblCellMar>
    </w:tblPr>
  </w:style>
  <w:style w:type="character" w:customStyle="1" w:styleId="af9">
    <w:name w:val="正文文本 字符"/>
    <w:basedOn w:val="a2"/>
    <w:link w:val="af8"/>
    <w:rPr>
      <w:color w:val="404040" w:themeColor="text1" w:themeTint="BF"/>
      <w:sz w:val="18"/>
      <w:szCs w:val="20"/>
    </w:rPr>
  </w:style>
  <w:style w:type="character" w:customStyle="1" w:styleId="Plus">
    <w:name w:val="Plus"/>
    <w:basedOn w:val="a2"/>
    <w:rPr>
      <w:b/>
      <w:color w:val="B770B7" w:themeColor="accent1" w:themeTint="99"/>
      <w:spacing w:val="-80"/>
      <w:position w:val="24"/>
      <w:sz w:val="60"/>
    </w:rPr>
  </w:style>
  <w:style w:type="paragraph" w:customStyle="1" w:styleId="DateandRecipient">
    <w:name w:val="Date and Recipient"/>
    <w:basedOn w:val="a1"/>
    <w:pPr>
      <w:spacing w:after="480"/>
    </w:pPr>
    <w:rPr>
      <w:color w:val="404040" w:themeColor="text1" w:themeTint="BF"/>
    </w:rPr>
  </w:style>
  <w:style w:type="character" w:customStyle="1" w:styleId="affa">
    <w:name w:val="签名 字符"/>
    <w:basedOn w:val="a2"/>
    <w:link w:val="aff9"/>
    <w:rPr>
      <w:color w:val="404040" w:themeColor="text1" w:themeTint="BF"/>
      <w:sz w:val="18"/>
    </w:rPr>
  </w:style>
  <w:style w:type="character" w:customStyle="1" w:styleId="aff3">
    <w:name w:val="批注框文本 字符"/>
    <w:basedOn w:val="a2"/>
    <w:link w:val="aff2"/>
    <w:semiHidden/>
    <w:rPr>
      <w:rFonts w:ascii="Tahoma" w:hAnsi="Tahoma" w:cs="Tahoma"/>
      <w:sz w:val="16"/>
      <w:szCs w:val="16"/>
    </w:rPr>
  </w:style>
  <w:style w:type="paragraph" w:customStyle="1" w:styleId="12">
    <w:name w:val="书目1"/>
    <w:basedOn w:val="a1"/>
    <w:next w:val="a1"/>
    <w:semiHidden/>
    <w:unhideWhenUsed/>
  </w:style>
  <w:style w:type="character" w:customStyle="1" w:styleId="35">
    <w:name w:val="正文文本 3 字符"/>
    <w:basedOn w:val="a2"/>
    <w:link w:val="34"/>
    <w:semiHidden/>
    <w:rPr>
      <w:sz w:val="16"/>
      <w:szCs w:val="16"/>
    </w:rPr>
  </w:style>
  <w:style w:type="character" w:customStyle="1" w:styleId="afffa">
    <w:name w:val="正文文本首行缩进 字符"/>
    <w:basedOn w:val="af9"/>
    <w:link w:val="afff9"/>
    <w:semiHidden/>
    <w:rPr>
      <w:color w:val="404040" w:themeColor="text1" w:themeTint="BF"/>
      <w:sz w:val="18"/>
      <w:szCs w:val="20"/>
    </w:rPr>
  </w:style>
  <w:style w:type="character" w:customStyle="1" w:styleId="27">
    <w:name w:val="正文文本 2 字符"/>
    <w:basedOn w:val="a2"/>
    <w:link w:val="26"/>
    <w:semiHidden/>
    <w:rPr>
      <w:sz w:val="18"/>
    </w:rPr>
  </w:style>
  <w:style w:type="character" w:customStyle="1" w:styleId="2b">
    <w:name w:val="正文文本首行缩进 2 字符"/>
    <w:basedOn w:val="27"/>
    <w:link w:val="2a"/>
    <w:semiHidden/>
    <w:rPr>
      <w:sz w:val="18"/>
    </w:rPr>
  </w:style>
  <w:style w:type="character" w:customStyle="1" w:styleId="25">
    <w:name w:val="正文文本缩进 2 字符"/>
    <w:basedOn w:val="a2"/>
    <w:link w:val="24"/>
    <w:semiHidden/>
    <w:rPr>
      <w:sz w:val="18"/>
    </w:rPr>
  </w:style>
  <w:style w:type="character" w:customStyle="1" w:styleId="38">
    <w:name w:val="正文文本缩进 3 字符"/>
    <w:basedOn w:val="a2"/>
    <w:link w:val="37"/>
    <w:semiHidden/>
    <w:rPr>
      <w:sz w:val="16"/>
      <w:szCs w:val="16"/>
    </w:rPr>
  </w:style>
  <w:style w:type="character" w:customStyle="1" w:styleId="af7">
    <w:name w:val="结束语 字符"/>
    <w:basedOn w:val="a2"/>
    <w:link w:val="af6"/>
    <w:semiHidden/>
    <w:rPr>
      <w:sz w:val="18"/>
    </w:rPr>
  </w:style>
  <w:style w:type="character" w:customStyle="1" w:styleId="af3">
    <w:name w:val="批注文字 字符"/>
    <w:basedOn w:val="a2"/>
    <w:link w:val="af2"/>
    <w:semiHidden/>
    <w:rPr>
      <w:sz w:val="20"/>
      <w:szCs w:val="20"/>
    </w:rPr>
  </w:style>
  <w:style w:type="character" w:customStyle="1" w:styleId="afff8">
    <w:name w:val="批注主题 字符"/>
    <w:basedOn w:val="af3"/>
    <w:link w:val="afff7"/>
    <w:semiHidden/>
    <w:rPr>
      <w:b/>
      <w:bCs/>
      <w:sz w:val="20"/>
      <w:szCs w:val="20"/>
    </w:rPr>
  </w:style>
  <w:style w:type="character" w:customStyle="1" w:styleId="aff">
    <w:name w:val="日期 字符"/>
    <w:basedOn w:val="a2"/>
    <w:link w:val="afe"/>
    <w:semiHidden/>
    <w:rPr>
      <w:sz w:val="18"/>
    </w:rPr>
  </w:style>
  <w:style w:type="character" w:customStyle="1" w:styleId="af0">
    <w:name w:val="文档结构图 字符"/>
    <w:basedOn w:val="a2"/>
    <w:link w:val="af"/>
    <w:semiHidden/>
    <w:rPr>
      <w:rFonts w:ascii="Tahoma" w:hAnsi="Tahoma" w:cs="Tahoma"/>
      <w:sz w:val="16"/>
      <w:szCs w:val="16"/>
    </w:rPr>
  </w:style>
  <w:style w:type="character" w:customStyle="1" w:styleId="ab">
    <w:name w:val="电子邮件签名 字符"/>
    <w:basedOn w:val="a2"/>
    <w:link w:val="aa"/>
    <w:semiHidden/>
    <w:rPr>
      <w:sz w:val="18"/>
    </w:rPr>
  </w:style>
  <w:style w:type="character" w:customStyle="1" w:styleId="aff1">
    <w:name w:val="尾注文本 字符"/>
    <w:basedOn w:val="a2"/>
    <w:link w:val="aff0"/>
    <w:semiHidden/>
    <w:rPr>
      <w:sz w:val="20"/>
      <w:szCs w:val="20"/>
    </w:rPr>
  </w:style>
  <w:style w:type="character" w:customStyle="1" w:styleId="aff5">
    <w:name w:val="页脚 字符"/>
    <w:basedOn w:val="a2"/>
    <w:link w:val="aff4"/>
    <w:rPr>
      <w:sz w:val="18"/>
    </w:rPr>
  </w:style>
  <w:style w:type="character" w:customStyle="1" w:styleId="afff0">
    <w:name w:val="脚注文本 字符"/>
    <w:basedOn w:val="a2"/>
    <w:link w:val="afff"/>
    <w:rPr>
      <w:sz w:val="20"/>
      <w:szCs w:val="20"/>
    </w:rPr>
  </w:style>
  <w:style w:type="character" w:customStyle="1" w:styleId="10">
    <w:name w:val="标题 1 字符"/>
    <w:basedOn w:val="a2"/>
    <w:link w:val="1"/>
    <w:rPr>
      <w:rFonts w:asciiTheme="majorHAnsi" w:eastAsiaTheme="majorEastAsia" w:hAnsiTheme="majorHAnsi" w:cstheme="majorBidi"/>
      <w:b/>
      <w:bCs/>
      <w:color w:val="4C264C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color w:val="663366" w:themeColor="accent1"/>
      <w:sz w:val="26"/>
      <w:szCs w:val="26"/>
    </w:rPr>
  </w:style>
  <w:style w:type="character" w:customStyle="1" w:styleId="32">
    <w:name w:val="标题 3 字符"/>
    <w:basedOn w:val="a2"/>
    <w:link w:val="31"/>
    <w:rPr>
      <w:rFonts w:asciiTheme="majorHAnsi" w:eastAsiaTheme="majorEastAsia" w:hAnsiTheme="majorHAnsi" w:cstheme="majorBidi"/>
      <w:b/>
      <w:bCs/>
      <w:color w:val="663366" w:themeColor="accent1"/>
      <w:sz w:val="18"/>
    </w:rPr>
  </w:style>
  <w:style w:type="character" w:customStyle="1" w:styleId="42">
    <w:name w:val="标题 4 字符"/>
    <w:basedOn w:val="a2"/>
    <w:link w:val="41"/>
    <w:semiHidden/>
    <w:rPr>
      <w:rFonts w:asciiTheme="majorHAnsi" w:eastAsiaTheme="majorEastAsia" w:hAnsiTheme="majorHAnsi" w:cstheme="majorBidi"/>
      <w:b/>
      <w:bCs/>
      <w:i/>
      <w:iCs/>
      <w:color w:val="663366" w:themeColor="accent1"/>
      <w:sz w:val="18"/>
    </w:rPr>
  </w:style>
  <w:style w:type="character" w:customStyle="1" w:styleId="52">
    <w:name w:val="标题 5 字符"/>
    <w:basedOn w:val="a2"/>
    <w:link w:val="51"/>
    <w:semiHidden/>
    <w:rPr>
      <w:rFonts w:asciiTheme="majorHAnsi" w:eastAsiaTheme="majorEastAsia" w:hAnsiTheme="majorHAnsi" w:cstheme="majorBidi"/>
      <w:color w:val="321932" w:themeColor="accent1" w:themeShade="7F"/>
      <w:sz w:val="18"/>
    </w:rPr>
  </w:style>
  <w:style w:type="character" w:customStyle="1" w:styleId="60">
    <w:name w:val="标题 6 字符"/>
    <w:basedOn w:val="a2"/>
    <w:link w:val="6"/>
    <w:semiHidden/>
    <w:rPr>
      <w:rFonts w:asciiTheme="majorHAnsi" w:eastAsiaTheme="majorEastAsia" w:hAnsiTheme="majorHAnsi" w:cstheme="majorBidi"/>
      <w:i/>
      <w:iCs/>
      <w:color w:val="321932" w:themeColor="accent1" w:themeShade="7F"/>
      <w:sz w:val="18"/>
    </w:rPr>
  </w:style>
  <w:style w:type="character" w:customStyle="1" w:styleId="70">
    <w:name w:val="标题 7 字符"/>
    <w:basedOn w:val="a2"/>
    <w:link w:val="7"/>
    <w:semiHidden/>
    <w:rPr>
      <w:rFonts w:asciiTheme="majorHAnsi" w:eastAsiaTheme="majorEastAsia" w:hAnsiTheme="majorHAnsi" w:cstheme="majorBidi"/>
      <w:i/>
      <w:iCs/>
      <w:color w:val="404040" w:themeColor="text1" w:themeTint="BF"/>
      <w:sz w:val="18"/>
    </w:rPr>
  </w:style>
  <w:style w:type="character" w:customStyle="1" w:styleId="80">
    <w:name w:val="标题 8 字符"/>
    <w:basedOn w:val="a2"/>
    <w:link w:val="8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2"/>
    <w:link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TML0">
    <w:name w:val="HTML 地址 字符"/>
    <w:basedOn w:val="a2"/>
    <w:link w:val="HTML"/>
    <w:semiHidden/>
    <w:rPr>
      <w:i/>
      <w:iCs/>
      <w:sz w:val="18"/>
    </w:rPr>
  </w:style>
  <w:style w:type="character" w:customStyle="1" w:styleId="HTML2">
    <w:name w:val="HTML 预设格式 字符"/>
    <w:basedOn w:val="a2"/>
    <w:link w:val="HTML1"/>
    <w:semiHidden/>
    <w:rPr>
      <w:rFonts w:ascii="Consolas" w:hAnsi="Consolas"/>
      <w:sz w:val="20"/>
      <w:szCs w:val="20"/>
    </w:rPr>
  </w:style>
  <w:style w:type="paragraph" w:styleId="afffb">
    <w:name w:val="Intense Quote"/>
    <w:basedOn w:val="a1"/>
    <w:next w:val="a1"/>
    <w:link w:val="afffc"/>
    <w:qFormat/>
    <w:pPr>
      <w:pBdr>
        <w:bottom w:val="single" w:sz="4" w:space="4" w:color="663366" w:themeColor="accent1"/>
      </w:pBdr>
      <w:spacing w:before="200" w:after="280"/>
      <w:ind w:left="936" w:right="936"/>
    </w:pPr>
    <w:rPr>
      <w:b/>
      <w:bCs/>
      <w:i/>
      <w:iCs/>
      <w:color w:val="663366" w:themeColor="accent1"/>
    </w:rPr>
  </w:style>
  <w:style w:type="character" w:customStyle="1" w:styleId="afffc">
    <w:name w:val="明显引用 字符"/>
    <w:basedOn w:val="a2"/>
    <w:link w:val="afffb"/>
    <w:rPr>
      <w:b/>
      <w:bCs/>
      <w:i/>
      <w:iCs/>
      <w:color w:val="663366" w:themeColor="accent1"/>
      <w:sz w:val="18"/>
    </w:rPr>
  </w:style>
  <w:style w:type="paragraph" w:styleId="afffd">
    <w:name w:val="List Paragraph"/>
    <w:basedOn w:val="a1"/>
    <w:qFormat/>
    <w:pPr>
      <w:ind w:left="720"/>
      <w:contextualSpacing/>
    </w:pPr>
  </w:style>
  <w:style w:type="character" w:customStyle="1" w:styleId="a6">
    <w:name w:val="宏文本 字符"/>
    <w:basedOn w:val="a2"/>
    <w:link w:val="a5"/>
    <w:semiHidden/>
    <w:rPr>
      <w:rFonts w:ascii="Consolas" w:hAnsi="Consolas"/>
      <w:sz w:val="20"/>
      <w:szCs w:val="20"/>
    </w:rPr>
  </w:style>
  <w:style w:type="character" w:customStyle="1" w:styleId="afff3">
    <w:name w:val="信息标题 字符"/>
    <w:basedOn w:val="a2"/>
    <w:link w:val="afff2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e">
    <w:name w:val="No Spacing"/>
    <w:qFormat/>
    <w:rPr>
      <w:sz w:val="18"/>
      <w:szCs w:val="22"/>
      <w:lang w:eastAsia="en-US"/>
    </w:rPr>
  </w:style>
  <w:style w:type="character" w:customStyle="1" w:styleId="a9">
    <w:name w:val="注释标题 字符"/>
    <w:basedOn w:val="a2"/>
    <w:link w:val="a8"/>
    <w:semiHidden/>
    <w:rPr>
      <w:sz w:val="18"/>
    </w:rPr>
  </w:style>
  <w:style w:type="character" w:customStyle="1" w:styleId="afd">
    <w:name w:val="纯文本 字符"/>
    <w:basedOn w:val="a2"/>
    <w:link w:val="afc"/>
    <w:semiHidden/>
    <w:rPr>
      <w:rFonts w:ascii="Consolas" w:hAnsi="Consolas"/>
      <w:sz w:val="21"/>
      <w:szCs w:val="21"/>
    </w:rPr>
  </w:style>
  <w:style w:type="paragraph" w:styleId="affff">
    <w:name w:val="Quote"/>
    <w:basedOn w:val="a1"/>
    <w:next w:val="a1"/>
    <w:link w:val="affff0"/>
    <w:qFormat/>
    <w:rPr>
      <w:i/>
      <w:iCs/>
      <w:color w:val="000000" w:themeColor="text1"/>
    </w:rPr>
  </w:style>
  <w:style w:type="character" w:customStyle="1" w:styleId="affff0">
    <w:name w:val="引用 字符"/>
    <w:basedOn w:val="a2"/>
    <w:link w:val="affff"/>
    <w:rPr>
      <w:i/>
      <w:iCs/>
      <w:color w:val="000000" w:themeColor="text1"/>
      <w:sz w:val="18"/>
    </w:rPr>
  </w:style>
  <w:style w:type="character" w:customStyle="1" w:styleId="af5">
    <w:name w:val="称呼 字符"/>
    <w:basedOn w:val="a2"/>
    <w:link w:val="af4"/>
    <w:semiHidden/>
    <w:rPr>
      <w:sz w:val="18"/>
    </w:rPr>
  </w:style>
  <w:style w:type="character" w:customStyle="1" w:styleId="affd">
    <w:name w:val="副标题 字符"/>
    <w:basedOn w:val="a2"/>
    <w:link w:val="affc"/>
    <w:rPr>
      <w:rFonts w:asciiTheme="majorHAnsi" w:eastAsiaTheme="majorEastAsia" w:hAnsiTheme="majorHAnsi" w:cstheme="majorBidi"/>
      <w:i/>
      <w:iCs/>
      <w:color w:val="663366" w:themeColor="accent1"/>
      <w:spacing w:val="15"/>
      <w:sz w:val="24"/>
      <w:szCs w:val="24"/>
    </w:rPr>
  </w:style>
  <w:style w:type="character" w:customStyle="1" w:styleId="afff6">
    <w:name w:val="标题 字符"/>
    <w:basedOn w:val="a2"/>
    <w:link w:val="afff5"/>
    <w:rPr>
      <w:rFonts w:asciiTheme="majorHAnsi" w:eastAsiaTheme="majorEastAsia" w:hAnsiTheme="majorHAnsi" w:cstheme="majorBidi"/>
      <w:color w:val="200F21" w:themeColor="text2" w:themeShade="BF"/>
      <w:spacing w:val="5"/>
      <w:kern w:val="28"/>
      <w:sz w:val="52"/>
      <w:szCs w:val="52"/>
    </w:rPr>
  </w:style>
  <w:style w:type="paragraph" w:customStyle="1" w:styleId="TOC10">
    <w:name w:val="TOC 标题1"/>
    <w:basedOn w:val="1"/>
    <w:next w:val="a1"/>
    <w:semiHidden/>
    <w:unhideWhenUsed/>
    <w:qFormat/>
    <w:pPr>
      <w:outlineLvl w:val="9"/>
    </w:pPr>
  </w:style>
  <w:style w:type="paragraph" w:customStyle="1" w:styleId="SourceCode">
    <w:name w:val="Source Code"/>
    <w:basedOn w:val="a1"/>
    <w:pPr>
      <w:wordWrap w:val="0"/>
      <w:spacing w:after="120"/>
    </w:pPr>
    <w:rPr>
      <w:rFonts w:ascii="Andale Mono" w:hAnsi="Andale Mono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harTok">
    <w:name w:val="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CommentTok">
    <w:name w:val="CommentTok"/>
    <w:rPr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AlertTok">
    <w:name w:val="AlertTok"/>
    <w:rPr>
      <w:b/>
      <w:color w:val="FF0000"/>
    </w:rPr>
  </w:style>
  <w:style w:type="character" w:customStyle="1" w:styleId="FunctionTok">
    <w:name w:val="FunctionTok"/>
    <w:rPr>
      <w:color w:val="06287E"/>
    </w:rPr>
  </w:style>
  <w:style w:type="character" w:customStyle="1" w:styleId="RegionMarkerTok">
    <w:name w:val="RegionMarkerTok"/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customStyle="1" w:styleId="ConstantTok">
    <w:name w:val="ConstantTok"/>
    <w:rPr>
      <w:color w:val="880000"/>
    </w:rPr>
  </w:style>
  <w:style w:type="character" w:customStyle="1" w:styleId="SpecialCharTok">
    <w:name w:val="SpecialChar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xxx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Advantage">
  <a:themeElements>
    <a:clrScheme name="Advantage">
      <a:dk1>
        <a:sysClr val="windowText" lastClr="000000"/>
      </a:dk1>
      <a:lt1>
        <a:sysClr val="window" lastClr="FFFFFF"/>
      </a:lt1>
      <a:dk2>
        <a:srgbClr val="2B142D"/>
      </a:dk2>
      <a:lt2>
        <a:srgbClr val="C3AFCC"/>
      </a:lt2>
      <a:accent1>
        <a:srgbClr val="663366"/>
      </a:accent1>
      <a:accent2>
        <a:srgbClr val="330F42"/>
      </a:accent2>
      <a:accent3>
        <a:srgbClr val="666699"/>
      </a:accent3>
      <a:accent4>
        <a:srgbClr val="999966"/>
      </a:accent4>
      <a:accent5>
        <a:srgbClr val="F7901E"/>
      </a:accent5>
      <a:accent6>
        <a:srgbClr val="A3A101"/>
      </a:accent6>
      <a:hlink>
        <a:srgbClr val="BC5FBC"/>
      </a:hlink>
      <a:folHlink>
        <a:srgbClr val="9775A7"/>
      </a:folHlink>
    </a:clrScheme>
    <a:fontScheme name="Advantage">
      <a:majorFont>
        <a:latin typeface="Rockwell"/>
        <a:ea typeface=""/>
        <a:cs typeface=""/>
        <a:font script="Jpan" typeface="ＭＳ ゴシック"/>
      </a:majorFont>
      <a:minorFont>
        <a:latin typeface="Rockwell"/>
        <a:ea typeface=""/>
        <a:cs typeface=""/>
        <a:font script="Jpan" typeface="ＭＳ ゴシック"/>
      </a:minorFont>
    </a:fontScheme>
    <a:fmtScheme name="Advantage">
      <a: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hade val="40000"/>
                <a:alpha val="100000"/>
                <a:satMod val="150000"/>
                <a:lumMod val="100000"/>
              </a:schemeClr>
            </a:gs>
            <a:gs pos="100000">
              <a:schemeClr val="phClr">
                <a:tint val="70000"/>
                <a:shade val="100000"/>
                <a:alpha val="100000"/>
                <a:satMod val="200000"/>
                <a:lumMod val="100000"/>
              </a:schemeClr>
            </a:gs>
          </a:gsLst>
          <a:lin ang="6000000" scaled="1"/>
        </a:gradFill>
        <a:gradFill rotWithShape="1">
          <a:gsLst>
            <a:gs pos="0">
              <a:schemeClr val="phClr">
                <a:shade val="40000"/>
                <a:alpha val="100000"/>
                <a:satMod val="150000"/>
                <a:lumMod val="100000"/>
              </a:schemeClr>
            </a:gs>
            <a:gs pos="100000">
              <a:schemeClr val="phClr">
                <a:tint val="70000"/>
                <a:shade val="100000"/>
                <a:alpha val="100000"/>
                <a:satMod val="200000"/>
                <a:lumMod val="100000"/>
              </a:schemeClr>
            </a:gs>
          </a:gsLst>
          <a:lin ang="5400000" scaled="1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FFFFFF">
                <a:alpha val="75000"/>
              </a:srgbClr>
            </a:innerShdw>
            <a:outerShdw blurRad="63500" dist="25400" dir="5400000" rotWithShape="0">
              <a:srgbClr val="808080">
                <a:alpha val="75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twoPt" dir="tl">
              <a:rot lat="0" lon="0" rev="4500000"/>
            </a:lightRig>
          </a:scene3d>
          <a:sp3d>
            <a:bevelT w="635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1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1205</Words>
  <Characters>1508</Characters>
  <Application>Microsoft Office Word</Application>
  <DocSecurity>0</DocSecurity>
  <Lines>60</Lines>
  <Paragraphs>31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py7h0n</dc:creator>
  <cp:lastModifiedBy>xiaofei gu</cp:lastModifiedBy>
  <cp:revision>12</cp:revision>
  <dcterms:created xsi:type="dcterms:W3CDTF">2025-11-26T17:20:00Z</dcterms:created>
  <dcterms:modified xsi:type="dcterms:W3CDTF">2025-11-29T03:12:00Z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D875800A30E6BEC87DC626694B26FA11_42</vt:lpwstr>
  </property>
</Properties>
</file>